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09097">
      <w:pPr>
        <w:spacing w:before="0" w:after="160" w:line="360" w:lineRule="auto"/>
        <w:jc w:val="center"/>
      </w:pPr>
      <w:r>
        <w:rPr>
          <w:rFonts w:ascii="Times New Roman" w:hAnsi="Times New Roman" w:cs="Times New Roman"/>
          <w:b/>
          <w:sz w:val="36"/>
        </w:rPr>
        <w:t>Jaypee Institute of Information Technology, Noida</w:t>
      </w:r>
    </w:p>
    <w:p w14:paraId="0D34E537">
      <w:pPr>
        <w:spacing w:before="0" w:after="480" w:line="360" w:lineRule="auto"/>
        <w:jc w:val="center"/>
      </w:pPr>
      <w:r>
        <w:rPr>
          <w:rFonts w:ascii="Times New Roman" w:hAnsi="Times New Roman" w:cs="Times New Roman"/>
          <w:b/>
          <w:sz w:val="26"/>
        </w:rPr>
        <w:t>Department of Computer Science &amp; Engineering and Information Technology</w:t>
      </w:r>
    </w:p>
    <w:p w14:paraId="2FDBFAE3">
      <w:pPr>
        <w:spacing w:before="0" w:after="80" w:line="360" w:lineRule="auto"/>
        <w:jc w:val="center"/>
      </w:pPr>
      <w:r>
        <w:rPr>
          <w:rFonts w:ascii="Times New Roman" w:hAnsi="Times New Roman" w:cs="Times New Roman"/>
          <w:b/>
          <w:sz w:val="28"/>
        </w:rPr>
        <w:t>Project Title:</w:t>
      </w:r>
    </w:p>
    <w:p w14:paraId="6146A3A7">
      <w:pPr>
        <w:spacing w:before="0" w:after="480" w:line="360" w:lineRule="auto"/>
        <w:jc w:val="center"/>
      </w:pPr>
      <w:r>
        <w:rPr>
          <w:rFonts w:ascii="Times New Roman" w:hAnsi="Times New Roman" w:cs="Times New Roman"/>
          <w:b/>
          <w:sz w:val="32"/>
        </w:rPr>
        <w:t>Multi-Threaded HTTP / HTTPS Proxy Server with Authentication, Role-Based Filtering and LRU Caching</w:t>
      </w:r>
    </w:p>
    <w:p w14:paraId="324EAA67">
      <w:pPr>
        <w:spacing w:before="0" w:after="200" w:line="360" w:lineRule="auto"/>
        <w:jc w:val="center"/>
      </w:pPr>
      <w:r>
        <w:rPr>
          <w:rFonts w:ascii="Times New Roman" w:hAnsi="Times New Roman" w:cs="Times New Roman"/>
          <w:b/>
          <w:sz w:val="28"/>
        </w:rPr>
        <w:t>Submitted By:</w:t>
      </w:r>
    </w:p>
    <w:p w14:paraId="0B4CF03D">
      <w:pPr>
        <w:spacing w:before="0" w:after="80" w:line="360" w:lineRule="auto"/>
        <w:jc w:val="center"/>
      </w:pPr>
      <w:r>
        <w:rPr>
          <w:rFonts w:ascii="Times New Roman" w:hAnsi="Times New Roman" w:cs="Times New Roman"/>
          <w:b w:val="0"/>
          <w:sz w:val="26"/>
        </w:rPr>
        <w:t>Enrolment No.: 992501030149,   Name: Harman Singh Sandhu</w:t>
      </w:r>
    </w:p>
    <w:p w14:paraId="619BD47B">
      <w:pPr>
        <w:spacing w:before="0" w:after="80" w:line="360" w:lineRule="auto"/>
        <w:jc w:val="center"/>
      </w:pPr>
      <w:r>
        <w:rPr>
          <w:rFonts w:ascii="Times New Roman" w:hAnsi="Times New Roman" w:cs="Times New Roman"/>
          <w:b w:val="0"/>
          <w:sz w:val="26"/>
        </w:rPr>
        <w:t>Enrolment No.: 992501030122,   Name: Anant Pratap Singh</w:t>
      </w:r>
    </w:p>
    <w:p w14:paraId="21833B74">
      <w:pPr>
        <w:spacing w:before="0" w:after="80" w:line="360" w:lineRule="auto"/>
        <w:jc w:val="center"/>
      </w:pPr>
      <w:r>
        <w:rPr>
          <w:rFonts w:ascii="Times New Roman" w:hAnsi="Times New Roman" w:cs="Times New Roman"/>
          <w:b w:val="0"/>
          <w:sz w:val="26"/>
        </w:rPr>
        <w:t>Enrolment No.: 992501030132,   Name: Harshit Sharma</w:t>
      </w:r>
    </w:p>
    <w:p w14:paraId="28FD8523">
      <w:pPr>
        <w:spacing w:before="0" w:after="80" w:line="360" w:lineRule="auto"/>
        <w:jc w:val="center"/>
      </w:pPr>
      <w:r>
        <w:rPr>
          <w:rFonts w:ascii="Times New Roman" w:hAnsi="Times New Roman" w:cs="Times New Roman"/>
          <w:b w:val="0"/>
          <w:sz w:val="26"/>
        </w:rPr>
        <w:t>Enrolment No.: 992501030146,   Name: Sneha Saxena</w:t>
      </w:r>
    </w:p>
    <w:p w14:paraId="795081E4">
      <w:pPr>
        <w:spacing w:before="0" w:after="360" w:line="360" w:lineRule="auto"/>
        <w:jc w:val="center"/>
      </w:pPr>
      <w:r>
        <w:rPr>
          <w:rFonts w:ascii="Times New Roman" w:hAnsi="Times New Roman" w:cs="Times New Roman"/>
          <w:b w:val="0"/>
          <w:sz w:val="24"/>
        </w:rPr>
        <w:t xml:space="preserve"> </w:t>
      </w:r>
    </w:p>
    <w:p w14:paraId="4A1592FA">
      <w:pPr>
        <w:spacing w:before="0" w:after="80" w:line="360" w:lineRule="auto"/>
        <w:jc w:val="center"/>
      </w:pPr>
      <w:r>
        <w:rPr>
          <w:rFonts w:ascii="Times New Roman" w:hAnsi="Times New Roman" w:cs="Times New Roman"/>
          <w:b/>
          <w:sz w:val="26"/>
        </w:rPr>
        <w:t>Course Name: Software Development Lab-II</w:t>
      </w:r>
    </w:p>
    <w:p w14:paraId="483E2C61">
      <w:pPr>
        <w:spacing w:before="0" w:after="80" w:line="360" w:lineRule="auto"/>
        <w:jc w:val="center"/>
      </w:pPr>
      <w:r>
        <w:rPr>
          <w:rFonts w:ascii="Times New Roman" w:hAnsi="Times New Roman" w:cs="Times New Roman"/>
          <w:b/>
          <w:sz w:val="26"/>
        </w:rPr>
        <w:t>Course Code: 24B15CS121</w:t>
      </w:r>
    </w:p>
    <w:p w14:paraId="16BFE349">
      <w:pPr>
        <w:spacing w:before="0" w:after="80" w:line="360" w:lineRule="auto"/>
        <w:jc w:val="center"/>
      </w:pPr>
      <w:r>
        <w:rPr>
          <w:rFonts w:ascii="Times New Roman" w:hAnsi="Times New Roman" w:cs="Times New Roman"/>
          <w:b/>
          <w:sz w:val="26"/>
        </w:rPr>
        <w:t>Program: B. Tech. CSE / ECS / ECE</w:t>
      </w:r>
    </w:p>
    <w:p w14:paraId="53EC260C">
      <w:pPr>
        <w:spacing w:before="0" w:after="400" w:line="360" w:lineRule="auto"/>
        <w:jc w:val="center"/>
      </w:pPr>
      <w:r>
        <w:rPr>
          <w:rFonts w:ascii="Times New Roman" w:hAnsi="Times New Roman" w:cs="Times New Roman"/>
          <w:b/>
          <w:sz w:val="26"/>
        </w:rPr>
        <w:t>First Year, 2nd Semester</w:t>
      </w:r>
    </w:p>
    <w:p w14:paraId="02FA9A0E">
      <w:pPr>
        <w:spacing w:before="0" w:after="80" w:line="360" w:lineRule="auto"/>
        <w:jc w:val="center"/>
      </w:pPr>
      <w:r>
        <w:rPr>
          <w:rFonts w:ascii="Times New Roman" w:hAnsi="Times New Roman" w:cs="Times New Roman"/>
          <w:b w:val="0"/>
          <w:sz w:val="24"/>
        </w:rPr>
        <w:t>May 2026</w:t>
      </w:r>
    </w:p>
    <w:p w14:paraId="489115E8">
      <w:r>
        <w:br w:type="page"/>
      </w:r>
    </w:p>
    <w:p w14:paraId="03324AEC">
      <w:pPr>
        <w:spacing w:before="0" w:after="240" w:line="360" w:lineRule="auto"/>
        <w:jc w:val="left"/>
      </w:pPr>
      <w:r>
        <w:rPr>
          <w:rFonts w:ascii="Times New Roman" w:hAnsi="Times New Roman" w:cs="Times New Roman"/>
          <w:b/>
          <w:sz w:val="32"/>
        </w:rPr>
        <w:t>Acknowledgement</w:t>
      </w:r>
    </w:p>
    <w:p w14:paraId="1F4E9B4F">
      <w:pPr>
        <w:spacing w:before="0" w:after="80" w:line="360" w:lineRule="auto"/>
        <w:ind w:firstLine="340"/>
      </w:pPr>
      <w:r>
        <w:rPr>
          <w:rFonts w:ascii="Times New Roman" w:hAnsi="Times New Roman" w:cs="Times New Roman"/>
          <w:b w:val="0"/>
          <w:sz w:val="24"/>
        </w:rPr>
        <w:t>We would like to express our deep gratitude to our course coordinator and lab instructors for their constant guidance throughout the semester. Their feedback during the weekly review sessions helped us understand how to break a fairly large systems-programming problem into clean, testable pieces. We also thank the staff of the Department of Computer Science and Engineering and Information Technology, Jaypee Institute of Information Technology, for providing us with the laboratory facilities and the encouragement to take up a project that goes beyond the regular syllabus.</w:t>
      </w:r>
    </w:p>
    <w:p w14:paraId="477E8B7A">
      <w:pPr>
        <w:spacing w:before="0" w:after="80" w:line="360" w:lineRule="auto"/>
        <w:ind w:firstLine="340"/>
      </w:pPr>
      <w:r>
        <w:rPr>
          <w:rFonts w:ascii="Times New Roman" w:hAnsi="Times New Roman" w:cs="Times New Roman"/>
          <w:b w:val="0"/>
          <w:sz w:val="24"/>
        </w:rPr>
        <w:t>We are equally thankful to our peers, who patiently played the role of test users by configuring their browsers to use our proxy and reporting every error message they ran into. Many of the bugs described later in this report were discovered because of their help.</w:t>
      </w:r>
    </w:p>
    <w:p w14:paraId="0895268D">
      <w:pPr>
        <w:spacing w:before="0" w:after="80" w:line="360" w:lineRule="auto"/>
        <w:ind w:firstLine="340"/>
      </w:pPr>
      <w:r>
        <w:rPr>
          <w:rFonts w:ascii="Times New Roman" w:hAnsi="Times New Roman" w:cs="Times New Roman"/>
          <w:b w:val="0"/>
          <w:sz w:val="24"/>
        </w:rPr>
        <w:t>Finally, we acknowledge the freely available learning resources – the official C++ standard library documentation, the Linux man pages for socket programming, and the IETF RFCs on HTTP – without which a project of this nature would not have been possible at this stage of our studies.</w:t>
      </w:r>
    </w:p>
    <w:p w14:paraId="0886F4A7">
      <w:r>
        <w:br w:type="page"/>
      </w:r>
    </w:p>
    <w:p w14:paraId="73EF4C41">
      <w:pPr>
        <w:spacing w:before="0" w:after="240" w:line="360" w:lineRule="auto"/>
        <w:jc w:val="left"/>
      </w:pPr>
      <w:r>
        <w:rPr>
          <w:rFonts w:ascii="Times New Roman" w:hAnsi="Times New Roman" w:cs="Times New Roman"/>
          <w:b/>
          <w:sz w:val="32"/>
        </w:rPr>
        <w:t>Abstract</w:t>
      </w:r>
    </w:p>
    <w:p w14:paraId="5AEF82DF">
      <w:pPr>
        <w:spacing w:before="0" w:after="80" w:line="360" w:lineRule="auto"/>
        <w:ind w:firstLine="340"/>
      </w:pPr>
      <w:r>
        <w:rPr>
          <w:rFonts w:ascii="Times New Roman" w:hAnsi="Times New Roman" w:cs="Times New Roman"/>
          <w:b w:val="0"/>
          <w:sz w:val="24"/>
        </w:rPr>
        <w:t>A proxy server is a computer program that sits between a client (typically a web browser) and the wider internet. Every request that the browser would normally send straight to a website is sent instead to the proxy. The proxy can authenticate the user, decide whether the user is permitted to visit the requested site, fetch the page on the user's behalf, keep a copy of the response so that future requests can be answered faster, and write a record of the activity to a log file.</w:t>
      </w:r>
    </w:p>
    <w:p w14:paraId="415CD598">
      <w:pPr>
        <w:spacing w:before="0" w:after="80" w:line="360" w:lineRule="auto"/>
        <w:ind w:firstLine="340"/>
      </w:pPr>
      <w:r>
        <w:rPr>
          <w:rFonts w:ascii="Times New Roman" w:hAnsi="Times New Roman" w:cs="Times New Roman"/>
          <w:b w:val="0"/>
          <w:sz w:val="24"/>
        </w:rPr>
        <w:t>This project implements such a proxy server in C++ on Linux / macOS. It listens on TCP port 8080, speaks the HTTP/1.1 protocol, supports HTTPS through the standard CONNECT tunnelling method, and is fully multi-threaded so that many users can browse through it simultaneously. Users must log in using credentials whose hashes are stored on disk; their assigned role (admin, user or student) decides which categories of websites they are allowed to reach. The proxy also keeps a small Least-Recently-Used (LRU) cache of HTTP responses to reduce both latency and bandwidth.</w:t>
      </w:r>
    </w:p>
    <w:p w14:paraId="6F8015F6">
      <w:pPr>
        <w:spacing w:before="0" w:after="80" w:line="360" w:lineRule="auto"/>
        <w:ind w:firstLine="340"/>
      </w:pPr>
      <w:r>
        <w:rPr>
          <w:rFonts w:ascii="Times New Roman" w:hAnsi="Times New Roman" w:cs="Times New Roman"/>
          <w:b w:val="0"/>
          <w:sz w:val="24"/>
        </w:rPr>
        <w:t>The report explains why such a system is useful in the modern internet, how it was designed using standard object-oriented techniques, what tools were chosen and why, the experiments that were performed to verify that the system works, the bugs that were discovered while testing and the fixes that were applied, and finally the limitations and the directions in which the work can be extended in the future.</w:t>
      </w:r>
    </w:p>
    <w:p w14:paraId="4FF43F29">
      <w:r>
        <w:br w:type="page"/>
      </w:r>
    </w:p>
    <w:p w14:paraId="53961C5C">
      <w:pPr>
        <w:spacing w:before="0" w:after="240" w:line="360" w:lineRule="auto"/>
        <w:jc w:val="left"/>
      </w:pPr>
      <w:r>
        <w:rPr>
          <w:rFonts w:ascii="Times New Roman" w:hAnsi="Times New Roman" w:cs="Times New Roman"/>
          <w:b/>
          <w:sz w:val="32"/>
        </w:rPr>
        <w:t>Table of Contents</w:t>
      </w:r>
    </w:p>
    <w:p w14:paraId="4FE93E4B">
      <w:pPr>
        <w:tabs>
          <w:tab w:val="right" w:pos="9354"/>
        </w:tabs>
        <w:spacing w:after="40" w:line="360" w:lineRule="auto"/>
      </w:pPr>
      <w:r>
        <w:rPr>
          <w:rFonts w:ascii="Times New Roman" w:hAnsi="Times New Roman" w:cs="Times New Roman"/>
          <w:b w:val="0"/>
          <w:sz w:val="24"/>
        </w:rPr>
        <w:t>Acknowledgement</w:t>
      </w:r>
      <w:r>
        <w:rPr>
          <w:rFonts w:ascii="Times New Roman" w:hAnsi="Times New Roman" w:cs="Times New Roman"/>
          <w:b w:val="0"/>
          <w:sz w:val="24"/>
        </w:rPr>
        <w:tab/>
      </w:r>
      <w:r>
        <w:rPr>
          <w:rFonts w:ascii="Times New Roman" w:hAnsi="Times New Roman" w:cs="Times New Roman"/>
          <w:b w:val="0"/>
          <w:sz w:val="24"/>
        </w:rPr>
        <w:t>ii</w:t>
      </w:r>
    </w:p>
    <w:p w14:paraId="39E773E4">
      <w:pPr>
        <w:tabs>
          <w:tab w:val="right" w:pos="9354"/>
        </w:tabs>
        <w:spacing w:after="40" w:line="360" w:lineRule="auto"/>
      </w:pPr>
      <w:r>
        <w:rPr>
          <w:rFonts w:ascii="Times New Roman" w:hAnsi="Times New Roman" w:cs="Times New Roman"/>
          <w:b w:val="0"/>
          <w:sz w:val="24"/>
        </w:rPr>
        <w:t>Abstract</w:t>
      </w:r>
      <w:r>
        <w:rPr>
          <w:rFonts w:ascii="Times New Roman" w:hAnsi="Times New Roman" w:cs="Times New Roman"/>
          <w:b w:val="0"/>
          <w:sz w:val="24"/>
        </w:rPr>
        <w:tab/>
      </w:r>
      <w:r>
        <w:rPr>
          <w:rFonts w:ascii="Times New Roman" w:hAnsi="Times New Roman" w:cs="Times New Roman"/>
          <w:b w:val="0"/>
          <w:sz w:val="24"/>
        </w:rPr>
        <w:t>iii</w:t>
      </w:r>
    </w:p>
    <w:p w14:paraId="701A78EF">
      <w:pPr>
        <w:tabs>
          <w:tab w:val="right" w:pos="9354"/>
        </w:tabs>
        <w:spacing w:after="40" w:line="360" w:lineRule="auto"/>
      </w:pPr>
      <w:r>
        <w:rPr>
          <w:rFonts w:ascii="Times New Roman" w:hAnsi="Times New Roman" w:cs="Times New Roman"/>
          <w:b w:val="0"/>
          <w:sz w:val="24"/>
        </w:rPr>
        <w:t>List of Figures</w:t>
      </w:r>
      <w:r>
        <w:rPr>
          <w:rFonts w:ascii="Times New Roman" w:hAnsi="Times New Roman" w:cs="Times New Roman"/>
          <w:b w:val="0"/>
          <w:sz w:val="24"/>
        </w:rPr>
        <w:tab/>
      </w:r>
      <w:r>
        <w:rPr>
          <w:rFonts w:ascii="Times New Roman" w:hAnsi="Times New Roman" w:cs="Times New Roman"/>
          <w:b w:val="0"/>
          <w:sz w:val="24"/>
        </w:rPr>
        <w:t>v</w:t>
      </w:r>
    </w:p>
    <w:p w14:paraId="7F1BC022">
      <w:pPr>
        <w:tabs>
          <w:tab w:val="right" w:pos="9354"/>
        </w:tabs>
        <w:spacing w:after="40" w:line="360" w:lineRule="auto"/>
      </w:pPr>
      <w:r>
        <w:rPr>
          <w:rFonts w:ascii="Times New Roman" w:hAnsi="Times New Roman" w:cs="Times New Roman"/>
          <w:b w:val="0"/>
          <w:sz w:val="24"/>
        </w:rPr>
        <w:t>List of Tables</w:t>
      </w:r>
      <w:r>
        <w:rPr>
          <w:rFonts w:ascii="Times New Roman" w:hAnsi="Times New Roman" w:cs="Times New Roman"/>
          <w:b w:val="0"/>
          <w:sz w:val="24"/>
        </w:rPr>
        <w:tab/>
      </w:r>
      <w:r>
        <w:rPr>
          <w:rFonts w:ascii="Times New Roman" w:hAnsi="Times New Roman" w:cs="Times New Roman"/>
          <w:b w:val="0"/>
          <w:sz w:val="24"/>
        </w:rPr>
        <w:t>vi</w:t>
      </w:r>
    </w:p>
    <w:p w14:paraId="55C6CE3A">
      <w:pPr>
        <w:tabs>
          <w:tab w:val="right" w:pos="9354"/>
        </w:tabs>
        <w:spacing w:after="40" w:line="360" w:lineRule="auto"/>
      </w:pPr>
      <w:r>
        <w:rPr>
          <w:rFonts w:ascii="Times New Roman" w:hAnsi="Times New Roman" w:cs="Times New Roman"/>
          <w:b w:val="0"/>
          <w:sz w:val="24"/>
        </w:rPr>
        <w:t>Chapter 1: Introduction</w:t>
      </w:r>
      <w:r>
        <w:rPr>
          <w:rFonts w:ascii="Times New Roman" w:hAnsi="Times New Roman" w:cs="Times New Roman"/>
          <w:b w:val="0"/>
          <w:sz w:val="24"/>
        </w:rPr>
        <w:tab/>
      </w:r>
      <w:r>
        <w:rPr>
          <w:rFonts w:ascii="Times New Roman" w:hAnsi="Times New Roman" w:cs="Times New Roman"/>
          <w:b w:val="0"/>
          <w:sz w:val="24"/>
        </w:rPr>
        <w:t>1</w:t>
      </w:r>
    </w:p>
    <w:p w14:paraId="66B5177A">
      <w:pPr>
        <w:tabs>
          <w:tab w:val="right" w:pos="9354"/>
        </w:tabs>
        <w:spacing w:after="40" w:line="360" w:lineRule="auto"/>
      </w:pPr>
      <w:r>
        <w:rPr>
          <w:rFonts w:ascii="Times New Roman" w:hAnsi="Times New Roman" w:cs="Times New Roman"/>
          <w:b w:val="0"/>
          <w:sz w:val="24"/>
        </w:rPr>
        <w:t xml:space="preserve">    1.1 Background</w:t>
      </w:r>
      <w:r>
        <w:rPr>
          <w:rFonts w:ascii="Times New Roman" w:hAnsi="Times New Roman" w:cs="Times New Roman"/>
          <w:b w:val="0"/>
          <w:sz w:val="24"/>
        </w:rPr>
        <w:tab/>
      </w:r>
      <w:r>
        <w:rPr>
          <w:rFonts w:ascii="Times New Roman" w:hAnsi="Times New Roman" w:cs="Times New Roman"/>
          <w:b w:val="0"/>
          <w:sz w:val="24"/>
        </w:rPr>
        <w:t>1</w:t>
      </w:r>
    </w:p>
    <w:p w14:paraId="3E4655F9">
      <w:pPr>
        <w:tabs>
          <w:tab w:val="right" w:pos="9354"/>
        </w:tabs>
        <w:spacing w:after="40" w:line="360" w:lineRule="auto"/>
      </w:pPr>
      <w:r>
        <w:rPr>
          <w:rFonts w:ascii="Times New Roman" w:hAnsi="Times New Roman" w:cs="Times New Roman"/>
          <w:b w:val="0"/>
          <w:sz w:val="24"/>
        </w:rPr>
        <w:t xml:space="preserve">    1.2 Problem Statement</w:t>
      </w:r>
      <w:r>
        <w:rPr>
          <w:rFonts w:ascii="Times New Roman" w:hAnsi="Times New Roman" w:cs="Times New Roman"/>
          <w:b w:val="0"/>
          <w:sz w:val="24"/>
        </w:rPr>
        <w:tab/>
      </w:r>
      <w:r>
        <w:rPr>
          <w:rFonts w:ascii="Times New Roman" w:hAnsi="Times New Roman" w:cs="Times New Roman"/>
          <w:b w:val="0"/>
          <w:sz w:val="24"/>
        </w:rPr>
        <w:t>3</w:t>
      </w:r>
    </w:p>
    <w:p w14:paraId="3846BEF7">
      <w:pPr>
        <w:tabs>
          <w:tab w:val="right" w:pos="9354"/>
        </w:tabs>
        <w:spacing w:after="40" w:line="360" w:lineRule="auto"/>
      </w:pPr>
      <w:r>
        <w:rPr>
          <w:rFonts w:ascii="Times New Roman" w:hAnsi="Times New Roman" w:cs="Times New Roman"/>
          <w:b w:val="0"/>
          <w:sz w:val="24"/>
        </w:rPr>
        <w:t xml:space="preserve">    1.3 Social and Environmental Relevance</w:t>
      </w:r>
      <w:r>
        <w:rPr>
          <w:rFonts w:ascii="Times New Roman" w:hAnsi="Times New Roman" w:cs="Times New Roman"/>
          <w:b w:val="0"/>
          <w:sz w:val="24"/>
        </w:rPr>
        <w:tab/>
      </w:r>
      <w:r>
        <w:rPr>
          <w:rFonts w:ascii="Times New Roman" w:hAnsi="Times New Roman" w:cs="Times New Roman"/>
          <w:b w:val="0"/>
          <w:sz w:val="24"/>
        </w:rPr>
        <w:t>4</w:t>
      </w:r>
    </w:p>
    <w:p w14:paraId="680ECEF9">
      <w:pPr>
        <w:tabs>
          <w:tab w:val="right" w:pos="9354"/>
        </w:tabs>
        <w:spacing w:after="40" w:line="360" w:lineRule="auto"/>
      </w:pPr>
      <w:r>
        <w:rPr>
          <w:rFonts w:ascii="Times New Roman" w:hAnsi="Times New Roman" w:cs="Times New Roman"/>
          <w:b w:val="0"/>
          <w:sz w:val="24"/>
        </w:rPr>
        <w:t xml:space="preserve">    1.4 Scope</w:t>
      </w:r>
      <w:r>
        <w:rPr>
          <w:rFonts w:ascii="Times New Roman" w:hAnsi="Times New Roman" w:cs="Times New Roman"/>
          <w:b w:val="0"/>
          <w:sz w:val="24"/>
        </w:rPr>
        <w:tab/>
      </w:r>
      <w:r>
        <w:rPr>
          <w:rFonts w:ascii="Times New Roman" w:hAnsi="Times New Roman" w:cs="Times New Roman"/>
          <w:b w:val="0"/>
          <w:sz w:val="24"/>
        </w:rPr>
        <w:t>5</w:t>
      </w:r>
    </w:p>
    <w:p w14:paraId="2053E69E">
      <w:pPr>
        <w:tabs>
          <w:tab w:val="right" w:pos="9354"/>
        </w:tabs>
        <w:spacing w:after="40" w:line="360" w:lineRule="auto"/>
      </w:pPr>
      <w:r>
        <w:rPr>
          <w:rFonts w:ascii="Times New Roman" w:hAnsi="Times New Roman" w:cs="Times New Roman"/>
          <w:b w:val="0"/>
          <w:sz w:val="24"/>
        </w:rPr>
        <w:t>Chapter 2: System Design and Methodology</w:t>
      </w:r>
      <w:r>
        <w:rPr>
          <w:rFonts w:ascii="Times New Roman" w:hAnsi="Times New Roman" w:cs="Times New Roman"/>
          <w:b w:val="0"/>
          <w:sz w:val="24"/>
        </w:rPr>
        <w:tab/>
      </w:r>
      <w:r>
        <w:rPr>
          <w:rFonts w:ascii="Times New Roman" w:hAnsi="Times New Roman" w:cs="Times New Roman"/>
          <w:b w:val="0"/>
          <w:sz w:val="24"/>
        </w:rPr>
        <w:t>7</w:t>
      </w:r>
    </w:p>
    <w:p w14:paraId="41EF1486">
      <w:pPr>
        <w:tabs>
          <w:tab w:val="right" w:pos="9354"/>
        </w:tabs>
        <w:spacing w:after="40" w:line="360" w:lineRule="auto"/>
      </w:pPr>
      <w:r>
        <w:rPr>
          <w:rFonts w:ascii="Times New Roman" w:hAnsi="Times New Roman" w:cs="Times New Roman"/>
          <w:b w:val="0"/>
          <w:sz w:val="24"/>
        </w:rPr>
        <w:t xml:space="preserve">    2.1 Proposed Methodology</w:t>
      </w:r>
      <w:r>
        <w:rPr>
          <w:rFonts w:ascii="Times New Roman" w:hAnsi="Times New Roman" w:cs="Times New Roman"/>
          <w:b w:val="0"/>
          <w:sz w:val="24"/>
        </w:rPr>
        <w:tab/>
      </w:r>
      <w:r>
        <w:rPr>
          <w:rFonts w:ascii="Times New Roman" w:hAnsi="Times New Roman" w:cs="Times New Roman"/>
          <w:b w:val="0"/>
          <w:sz w:val="24"/>
        </w:rPr>
        <w:t>7</w:t>
      </w:r>
    </w:p>
    <w:p w14:paraId="7FAF06AC">
      <w:pPr>
        <w:tabs>
          <w:tab w:val="right" w:pos="9354"/>
        </w:tabs>
        <w:spacing w:after="40" w:line="360" w:lineRule="auto"/>
      </w:pPr>
      <w:r>
        <w:rPr>
          <w:rFonts w:ascii="Times New Roman" w:hAnsi="Times New Roman" w:cs="Times New Roman"/>
          <w:b w:val="0"/>
          <w:sz w:val="24"/>
        </w:rPr>
        <w:t xml:space="preserve">    2.2 Tool and Technique Selection</w:t>
      </w:r>
      <w:r>
        <w:rPr>
          <w:rFonts w:ascii="Times New Roman" w:hAnsi="Times New Roman" w:cs="Times New Roman"/>
          <w:b w:val="0"/>
          <w:sz w:val="24"/>
        </w:rPr>
        <w:tab/>
      </w:r>
      <w:r>
        <w:rPr>
          <w:rFonts w:ascii="Times New Roman" w:hAnsi="Times New Roman" w:cs="Times New Roman"/>
          <w:b w:val="0"/>
          <w:sz w:val="24"/>
        </w:rPr>
        <w:t>13</w:t>
      </w:r>
    </w:p>
    <w:p w14:paraId="1C63CBEB">
      <w:pPr>
        <w:tabs>
          <w:tab w:val="right" w:pos="9354"/>
        </w:tabs>
        <w:spacing w:after="40" w:line="360" w:lineRule="auto"/>
      </w:pPr>
      <w:r>
        <w:rPr>
          <w:rFonts w:ascii="Times New Roman" w:hAnsi="Times New Roman" w:cs="Times New Roman"/>
          <w:b w:val="0"/>
          <w:sz w:val="24"/>
        </w:rPr>
        <w:t>Chapter 3: Implementation and Testing</w:t>
      </w:r>
      <w:r>
        <w:rPr>
          <w:rFonts w:ascii="Times New Roman" w:hAnsi="Times New Roman" w:cs="Times New Roman"/>
          <w:b w:val="0"/>
          <w:sz w:val="24"/>
        </w:rPr>
        <w:tab/>
      </w:r>
      <w:r>
        <w:rPr>
          <w:rFonts w:ascii="Times New Roman" w:hAnsi="Times New Roman" w:cs="Times New Roman"/>
          <w:b w:val="0"/>
          <w:sz w:val="24"/>
        </w:rPr>
        <w:t>18</w:t>
      </w:r>
    </w:p>
    <w:p w14:paraId="76C95F7C">
      <w:pPr>
        <w:tabs>
          <w:tab w:val="right" w:pos="9354"/>
        </w:tabs>
        <w:spacing w:after="40" w:line="360" w:lineRule="auto"/>
      </w:pPr>
      <w:r>
        <w:rPr>
          <w:rFonts w:ascii="Times New Roman" w:hAnsi="Times New Roman" w:cs="Times New Roman"/>
          <w:b w:val="0"/>
          <w:sz w:val="24"/>
        </w:rPr>
        <w:t xml:space="preserve">    3.1 Experimental Setup</w:t>
      </w:r>
      <w:r>
        <w:rPr>
          <w:rFonts w:ascii="Times New Roman" w:hAnsi="Times New Roman" w:cs="Times New Roman"/>
          <w:b w:val="0"/>
          <w:sz w:val="24"/>
        </w:rPr>
        <w:tab/>
      </w:r>
      <w:r>
        <w:rPr>
          <w:rFonts w:ascii="Times New Roman" w:hAnsi="Times New Roman" w:cs="Times New Roman"/>
          <w:b w:val="0"/>
          <w:sz w:val="24"/>
        </w:rPr>
        <w:t>18</w:t>
      </w:r>
    </w:p>
    <w:p w14:paraId="57E88A53">
      <w:pPr>
        <w:tabs>
          <w:tab w:val="right" w:pos="9354"/>
        </w:tabs>
        <w:spacing w:after="40" w:line="360" w:lineRule="auto"/>
      </w:pPr>
      <w:r>
        <w:rPr>
          <w:rFonts w:ascii="Times New Roman" w:hAnsi="Times New Roman" w:cs="Times New Roman"/>
          <w:b w:val="0"/>
          <w:sz w:val="24"/>
        </w:rPr>
        <w:t xml:space="preserve">    3.2 Results (Test Cases / Screenshots / Output)</w:t>
      </w:r>
      <w:r>
        <w:rPr>
          <w:rFonts w:ascii="Times New Roman" w:hAnsi="Times New Roman" w:cs="Times New Roman"/>
          <w:b w:val="0"/>
          <w:sz w:val="24"/>
        </w:rPr>
        <w:tab/>
      </w:r>
      <w:r>
        <w:rPr>
          <w:rFonts w:ascii="Times New Roman" w:hAnsi="Times New Roman" w:cs="Times New Roman"/>
          <w:b w:val="0"/>
          <w:sz w:val="24"/>
        </w:rPr>
        <w:t>19</w:t>
      </w:r>
    </w:p>
    <w:p w14:paraId="4D97A45C">
      <w:pPr>
        <w:tabs>
          <w:tab w:val="right" w:pos="9354"/>
        </w:tabs>
        <w:spacing w:after="40" w:line="360" w:lineRule="auto"/>
      </w:pPr>
      <w:r>
        <w:rPr>
          <w:rFonts w:ascii="Times New Roman" w:hAnsi="Times New Roman" w:cs="Times New Roman"/>
          <w:b w:val="0"/>
          <w:sz w:val="24"/>
        </w:rPr>
        <w:t>Chapter 4: Conclusion and Future Scope</w:t>
      </w:r>
      <w:r>
        <w:rPr>
          <w:rFonts w:ascii="Times New Roman" w:hAnsi="Times New Roman" w:cs="Times New Roman"/>
          <w:b w:val="0"/>
          <w:sz w:val="24"/>
        </w:rPr>
        <w:tab/>
      </w:r>
      <w:r>
        <w:rPr>
          <w:rFonts w:ascii="Times New Roman" w:hAnsi="Times New Roman" w:cs="Times New Roman"/>
          <w:b w:val="0"/>
          <w:sz w:val="24"/>
        </w:rPr>
        <w:t>27</w:t>
      </w:r>
    </w:p>
    <w:p w14:paraId="732D414B">
      <w:pPr>
        <w:tabs>
          <w:tab w:val="right" w:pos="9354"/>
        </w:tabs>
        <w:spacing w:after="40" w:line="360" w:lineRule="auto"/>
      </w:pPr>
      <w:r>
        <w:rPr>
          <w:rFonts w:ascii="Times New Roman" w:hAnsi="Times New Roman" w:cs="Times New Roman"/>
          <w:b w:val="0"/>
          <w:sz w:val="24"/>
        </w:rPr>
        <w:t xml:space="preserve">    4.1 Summary of Work and Achievements</w:t>
      </w:r>
      <w:r>
        <w:rPr>
          <w:rFonts w:ascii="Times New Roman" w:hAnsi="Times New Roman" w:cs="Times New Roman"/>
          <w:b w:val="0"/>
          <w:sz w:val="24"/>
        </w:rPr>
        <w:tab/>
      </w:r>
      <w:r>
        <w:rPr>
          <w:rFonts w:ascii="Times New Roman" w:hAnsi="Times New Roman" w:cs="Times New Roman"/>
          <w:b w:val="0"/>
          <w:sz w:val="24"/>
        </w:rPr>
        <w:t>27</w:t>
      </w:r>
    </w:p>
    <w:p w14:paraId="028CF81B">
      <w:pPr>
        <w:tabs>
          <w:tab w:val="right" w:pos="9354"/>
        </w:tabs>
        <w:spacing w:after="40" w:line="360" w:lineRule="auto"/>
      </w:pPr>
      <w:r>
        <w:rPr>
          <w:rFonts w:ascii="Times New Roman" w:hAnsi="Times New Roman" w:cs="Times New Roman"/>
          <w:b w:val="0"/>
          <w:sz w:val="24"/>
        </w:rPr>
        <w:t xml:space="preserve">    4.2 Impact on Society, Sustainability and Ethics</w:t>
      </w:r>
      <w:r>
        <w:rPr>
          <w:rFonts w:ascii="Times New Roman" w:hAnsi="Times New Roman" w:cs="Times New Roman"/>
          <w:b w:val="0"/>
          <w:sz w:val="24"/>
        </w:rPr>
        <w:tab/>
      </w:r>
      <w:r>
        <w:rPr>
          <w:rFonts w:ascii="Times New Roman" w:hAnsi="Times New Roman" w:cs="Times New Roman"/>
          <w:b w:val="0"/>
          <w:sz w:val="24"/>
        </w:rPr>
        <w:t>29</w:t>
      </w:r>
    </w:p>
    <w:p w14:paraId="2BC7D92F">
      <w:pPr>
        <w:tabs>
          <w:tab w:val="right" w:pos="9354"/>
        </w:tabs>
        <w:spacing w:after="40" w:line="360" w:lineRule="auto"/>
      </w:pPr>
      <w:r>
        <w:rPr>
          <w:rFonts w:ascii="Times New Roman" w:hAnsi="Times New Roman" w:cs="Times New Roman"/>
          <w:b w:val="0"/>
          <w:sz w:val="24"/>
        </w:rPr>
        <w:t xml:space="preserve">    4.3 Limitations and Future Scope</w:t>
      </w:r>
      <w:r>
        <w:rPr>
          <w:rFonts w:ascii="Times New Roman" w:hAnsi="Times New Roman" w:cs="Times New Roman"/>
          <w:b w:val="0"/>
          <w:sz w:val="24"/>
        </w:rPr>
        <w:tab/>
      </w:r>
      <w:r>
        <w:rPr>
          <w:rFonts w:ascii="Times New Roman" w:hAnsi="Times New Roman" w:cs="Times New Roman"/>
          <w:b w:val="0"/>
          <w:sz w:val="24"/>
        </w:rPr>
        <w:t>30</w:t>
      </w:r>
    </w:p>
    <w:p w14:paraId="33EF78C4">
      <w:pPr>
        <w:tabs>
          <w:tab w:val="right" w:pos="9354"/>
        </w:tabs>
        <w:spacing w:after="40" w:line="360" w:lineRule="auto"/>
      </w:pPr>
      <w:r>
        <w:rPr>
          <w:rFonts w:ascii="Times New Roman" w:hAnsi="Times New Roman" w:cs="Times New Roman"/>
          <w:b w:val="0"/>
          <w:sz w:val="24"/>
        </w:rPr>
        <w:t>References</w:t>
      </w:r>
      <w:r>
        <w:rPr>
          <w:rFonts w:ascii="Times New Roman" w:hAnsi="Times New Roman" w:cs="Times New Roman"/>
          <w:b w:val="0"/>
          <w:sz w:val="24"/>
        </w:rPr>
        <w:tab/>
      </w:r>
      <w:r>
        <w:rPr>
          <w:rFonts w:ascii="Times New Roman" w:hAnsi="Times New Roman" w:cs="Times New Roman"/>
          <w:b w:val="0"/>
          <w:sz w:val="24"/>
        </w:rPr>
        <w:t>32</w:t>
      </w:r>
    </w:p>
    <w:p w14:paraId="7125BE6F">
      <w:pPr>
        <w:tabs>
          <w:tab w:val="right" w:pos="9354"/>
        </w:tabs>
        <w:spacing w:after="40" w:line="360" w:lineRule="auto"/>
      </w:pPr>
      <w:r>
        <w:rPr>
          <w:rFonts w:ascii="Times New Roman" w:hAnsi="Times New Roman" w:cs="Times New Roman"/>
          <w:b w:val="0"/>
          <w:sz w:val="24"/>
        </w:rPr>
        <w:t>Appendix - Team Roles and Contributions</w:t>
      </w:r>
      <w:r>
        <w:rPr>
          <w:rFonts w:ascii="Times New Roman" w:hAnsi="Times New Roman" w:cs="Times New Roman"/>
          <w:b w:val="0"/>
          <w:sz w:val="24"/>
        </w:rPr>
        <w:tab/>
      </w:r>
      <w:r>
        <w:rPr>
          <w:rFonts w:ascii="Times New Roman" w:hAnsi="Times New Roman" w:cs="Times New Roman"/>
          <w:b w:val="0"/>
          <w:sz w:val="24"/>
        </w:rPr>
        <w:t>33</w:t>
      </w:r>
    </w:p>
    <w:p w14:paraId="5958458A">
      <w:r>
        <w:br w:type="page"/>
      </w:r>
    </w:p>
    <w:p w14:paraId="19381631">
      <w:pPr>
        <w:spacing w:before="0" w:after="240" w:line="360" w:lineRule="auto"/>
        <w:jc w:val="left"/>
      </w:pPr>
      <w:r>
        <w:rPr>
          <w:rFonts w:ascii="Times New Roman" w:hAnsi="Times New Roman" w:cs="Times New Roman"/>
          <w:b/>
          <w:sz w:val="32"/>
        </w:rPr>
        <w:t>List of Figures</w:t>
      </w:r>
    </w:p>
    <w:p w14:paraId="0DCA66C0">
      <w:pPr>
        <w:tabs>
          <w:tab w:val="right" w:pos="9354"/>
        </w:tabs>
        <w:spacing w:after="40" w:line="360" w:lineRule="auto"/>
      </w:pPr>
      <w:r>
        <w:rPr>
          <w:rFonts w:ascii="Times New Roman" w:hAnsi="Times New Roman" w:cs="Times New Roman"/>
          <w:b w:val="0"/>
          <w:sz w:val="24"/>
        </w:rPr>
        <w:t>Figure 2.1    High-level architecture of the proxy server</w:t>
      </w:r>
      <w:r>
        <w:rPr>
          <w:rFonts w:ascii="Times New Roman" w:hAnsi="Times New Roman" w:cs="Times New Roman"/>
          <w:b w:val="0"/>
          <w:sz w:val="24"/>
        </w:rPr>
        <w:tab/>
      </w:r>
      <w:r>
        <w:rPr>
          <w:rFonts w:ascii="Times New Roman" w:hAnsi="Times New Roman" w:cs="Times New Roman"/>
          <w:b w:val="0"/>
          <w:sz w:val="24"/>
        </w:rPr>
        <w:t>8</w:t>
      </w:r>
    </w:p>
    <w:p w14:paraId="5288F364">
      <w:pPr>
        <w:tabs>
          <w:tab w:val="right" w:pos="9354"/>
        </w:tabs>
        <w:spacing w:after="40" w:line="360" w:lineRule="auto"/>
      </w:pPr>
      <w:r>
        <w:rPr>
          <w:rFonts w:ascii="Times New Roman" w:hAnsi="Times New Roman" w:cs="Times New Roman"/>
          <w:b w:val="0"/>
          <w:sz w:val="24"/>
        </w:rPr>
        <w:t>Figure 2.</w:t>
      </w:r>
      <w:r>
        <w:rPr>
          <w:rFonts w:hint="default" w:cs="Times New Roman"/>
          <w:b w:val="0"/>
          <w:sz w:val="24"/>
          <w:lang w:val="en-US"/>
        </w:rPr>
        <w:t>2</w:t>
      </w:r>
      <w:r>
        <w:rPr>
          <w:rFonts w:ascii="Times New Roman" w:hAnsi="Times New Roman" w:cs="Times New Roman"/>
          <w:b w:val="0"/>
          <w:sz w:val="24"/>
        </w:rPr>
        <w:t xml:space="preserve">    UML class diagram</w:t>
      </w:r>
      <w:r>
        <w:rPr>
          <w:rFonts w:ascii="Times New Roman" w:hAnsi="Times New Roman" w:cs="Times New Roman"/>
          <w:b w:val="0"/>
          <w:sz w:val="24"/>
        </w:rPr>
        <w:tab/>
      </w:r>
      <w:r>
        <w:rPr>
          <w:rFonts w:ascii="Times New Roman" w:hAnsi="Times New Roman" w:cs="Times New Roman"/>
          <w:b w:val="0"/>
          <w:sz w:val="24"/>
        </w:rPr>
        <w:t>10</w:t>
      </w:r>
    </w:p>
    <w:p w14:paraId="0208CC21">
      <w:pPr>
        <w:tabs>
          <w:tab w:val="right" w:pos="9354"/>
        </w:tabs>
        <w:spacing w:after="40" w:line="360" w:lineRule="auto"/>
      </w:pPr>
      <w:r>
        <w:rPr>
          <w:rFonts w:ascii="Times New Roman" w:hAnsi="Times New Roman" w:cs="Times New Roman"/>
          <w:b w:val="0"/>
          <w:sz w:val="24"/>
        </w:rPr>
        <w:t>Figure 2.</w:t>
      </w:r>
      <w:r>
        <w:rPr>
          <w:rFonts w:hint="default" w:cs="Times New Roman"/>
          <w:b w:val="0"/>
          <w:sz w:val="24"/>
          <w:lang w:val="en-US"/>
        </w:rPr>
        <w:t>3</w:t>
      </w:r>
      <w:r>
        <w:rPr>
          <w:rFonts w:ascii="Times New Roman" w:hAnsi="Times New Roman" w:cs="Times New Roman"/>
          <w:b w:val="0"/>
          <w:sz w:val="24"/>
        </w:rPr>
        <w:t xml:space="preserve">    Threading model (producer-consumer)</w:t>
      </w:r>
      <w:r>
        <w:rPr>
          <w:rFonts w:ascii="Times New Roman" w:hAnsi="Times New Roman" w:cs="Times New Roman"/>
          <w:b w:val="0"/>
          <w:sz w:val="24"/>
        </w:rPr>
        <w:tab/>
      </w:r>
      <w:r>
        <w:rPr>
          <w:rFonts w:ascii="Times New Roman" w:hAnsi="Times New Roman" w:cs="Times New Roman"/>
          <w:b w:val="0"/>
          <w:sz w:val="24"/>
        </w:rPr>
        <w:t>11</w:t>
      </w:r>
    </w:p>
    <w:p w14:paraId="7E90DE3B">
      <w:pPr>
        <w:tabs>
          <w:tab w:val="right" w:pos="9354"/>
        </w:tabs>
        <w:spacing w:after="40" w:line="360" w:lineRule="auto"/>
      </w:pPr>
      <w:r>
        <w:rPr>
          <w:rFonts w:ascii="Times New Roman" w:hAnsi="Times New Roman" w:cs="Times New Roman"/>
          <w:b w:val="0"/>
          <w:sz w:val="24"/>
        </w:rPr>
        <w:t>Figure 2.</w:t>
      </w:r>
      <w:r>
        <w:rPr>
          <w:rFonts w:hint="default" w:cs="Times New Roman"/>
          <w:b w:val="0"/>
          <w:sz w:val="24"/>
          <w:lang w:val="en-US"/>
        </w:rPr>
        <w:t>4</w:t>
      </w:r>
      <w:r>
        <w:rPr>
          <w:rFonts w:ascii="Times New Roman" w:hAnsi="Times New Roman" w:cs="Times New Roman"/>
          <w:b w:val="0"/>
          <w:sz w:val="24"/>
        </w:rPr>
        <w:t xml:space="preserve">    Flowchart of an HTTP request</w:t>
      </w:r>
      <w:r>
        <w:rPr>
          <w:rFonts w:ascii="Times New Roman" w:hAnsi="Times New Roman" w:cs="Times New Roman"/>
          <w:b w:val="0"/>
          <w:sz w:val="24"/>
        </w:rPr>
        <w:tab/>
      </w:r>
      <w:r>
        <w:rPr>
          <w:rFonts w:ascii="Times New Roman" w:hAnsi="Times New Roman" w:cs="Times New Roman"/>
          <w:b w:val="0"/>
          <w:sz w:val="24"/>
        </w:rPr>
        <w:t>12</w:t>
      </w:r>
    </w:p>
    <w:p w14:paraId="692F0FE5">
      <w:pPr>
        <w:tabs>
          <w:tab w:val="right" w:pos="9354"/>
        </w:tabs>
        <w:spacing w:after="40" w:line="360" w:lineRule="auto"/>
      </w:pPr>
      <w:r>
        <w:rPr>
          <w:rFonts w:ascii="Times New Roman" w:hAnsi="Times New Roman" w:cs="Times New Roman"/>
          <w:b w:val="0"/>
          <w:sz w:val="24"/>
        </w:rPr>
        <w:t>Figure 2.</w:t>
      </w:r>
      <w:r>
        <w:rPr>
          <w:rFonts w:hint="default" w:cs="Times New Roman"/>
          <w:b w:val="0"/>
          <w:sz w:val="24"/>
          <w:lang w:val="en-US"/>
        </w:rPr>
        <w:t>5</w:t>
      </w:r>
      <w:r>
        <w:rPr>
          <w:rFonts w:ascii="Times New Roman" w:hAnsi="Times New Roman" w:cs="Times New Roman"/>
          <w:b w:val="0"/>
          <w:sz w:val="24"/>
        </w:rPr>
        <w:t xml:space="preserve">    Sequence diagram of the HTTPS CONNECT tunnel</w:t>
      </w:r>
      <w:r>
        <w:rPr>
          <w:rFonts w:ascii="Times New Roman" w:hAnsi="Times New Roman" w:cs="Times New Roman"/>
          <w:b w:val="0"/>
          <w:sz w:val="24"/>
        </w:rPr>
        <w:tab/>
      </w:r>
      <w:r>
        <w:rPr>
          <w:rFonts w:ascii="Times New Roman" w:hAnsi="Times New Roman" w:cs="Times New Roman"/>
          <w:b w:val="0"/>
          <w:sz w:val="24"/>
        </w:rPr>
        <w:t>13</w:t>
      </w:r>
    </w:p>
    <w:p w14:paraId="300E826E">
      <w:pPr>
        <w:tabs>
          <w:tab w:val="right" w:pos="9354"/>
        </w:tabs>
        <w:spacing w:after="40" w:line="360" w:lineRule="auto"/>
      </w:pPr>
      <w:r>
        <w:rPr>
          <w:rFonts w:ascii="Times New Roman" w:hAnsi="Times New Roman" w:cs="Times New Roman"/>
          <w:b w:val="0"/>
          <w:sz w:val="24"/>
        </w:rPr>
        <w:t>Figure 2.</w:t>
      </w:r>
      <w:r>
        <w:rPr>
          <w:rFonts w:hint="default" w:cs="Times New Roman"/>
          <w:b w:val="0"/>
          <w:sz w:val="24"/>
          <w:lang w:val="en-US"/>
        </w:rPr>
        <w:t>6</w:t>
      </w:r>
      <w:r>
        <w:rPr>
          <w:rFonts w:ascii="Times New Roman" w:hAnsi="Times New Roman" w:cs="Times New Roman"/>
          <w:b w:val="0"/>
          <w:sz w:val="24"/>
        </w:rPr>
        <w:t xml:space="preserve">    Website filter decision flow</w:t>
      </w:r>
      <w:r>
        <w:rPr>
          <w:rFonts w:ascii="Times New Roman" w:hAnsi="Times New Roman" w:cs="Times New Roman"/>
          <w:b w:val="0"/>
          <w:sz w:val="24"/>
        </w:rPr>
        <w:tab/>
      </w:r>
      <w:r>
        <w:rPr>
          <w:rFonts w:ascii="Times New Roman" w:hAnsi="Times New Roman" w:cs="Times New Roman"/>
          <w:b w:val="0"/>
          <w:sz w:val="24"/>
        </w:rPr>
        <w:t>14</w:t>
      </w:r>
    </w:p>
    <w:p w14:paraId="28BD100D">
      <w:pPr>
        <w:tabs>
          <w:tab w:val="right" w:pos="9354"/>
        </w:tabs>
        <w:spacing w:after="40" w:line="360" w:lineRule="auto"/>
      </w:pPr>
      <w:r>
        <w:rPr>
          <w:rFonts w:ascii="Times New Roman" w:hAnsi="Times New Roman" w:cs="Times New Roman"/>
          <w:b w:val="0"/>
          <w:sz w:val="24"/>
        </w:rPr>
        <w:t>Figure 2.</w:t>
      </w:r>
      <w:r>
        <w:rPr>
          <w:rFonts w:hint="default" w:cs="Times New Roman"/>
          <w:b w:val="0"/>
          <w:sz w:val="24"/>
          <w:lang w:val="en-US"/>
        </w:rPr>
        <w:t>7</w:t>
      </w:r>
      <w:bookmarkStart w:id="0" w:name="_GoBack"/>
      <w:bookmarkEnd w:id="0"/>
      <w:r>
        <w:rPr>
          <w:rFonts w:ascii="Times New Roman" w:hAnsi="Times New Roman" w:cs="Times New Roman"/>
          <w:b w:val="0"/>
          <w:sz w:val="24"/>
        </w:rPr>
        <w:t xml:space="preserve">    LRU cache data structure</w:t>
      </w:r>
      <w:r>
        <w:rPr>
          <w:rFonts w:ascii="Times New Roman" w:hAnsi="Times New Roman" w:cs="Times New Roman"/>
          <w:b w:val="0"/>
          <w:sz w:val="24"/>
        </w:rPr>
        <w:tab/>
      </w:r>
      <w:r>
        <w:rPr>
          <w:rFonts w:ascii="Times New Roman" w:hAnsi="Times New Roman" w:cs="Times New Roman"/>
          <w:b w:val="0"/>
          <w:sz w:val="24"/>
        </w:rPr>
        <w:t>15</w:t>
      </w:r>
    </w:p>
    <w:p w14:paraId="2CF0379E">
      <w:r>
        <w:br w:type="page"/>
      </w:r>
    </w:p>
    <w:p w14:paraId="5A80346D">
      <w:pPr>
        <w:spacing w:before="0" w:after="240" w:line="360" w:lineRule="auto"/>
        <w:jc w:val="left"/>
      </w:pPr>
      <w:r>
        <w:rPr>
          <w:rFonts w:ascii="Times New Roman" w:hAnsi="Times New Roman" w:cs="Times New Roman"/>
          <w:b/>
          <w:sz w:val="32"/>
        </w:rPr>
        <w:t>List of Tables</w:t>
      </w:r>
    </w:p>
    <w:p w14:paraId="4FC53066">
      <w:pPr>
        <w:tabs>
          <w:tab w:val="right" w:pos="9354"/>
        </w:tabs>
        <w:spacing w:after="40" w:line="360" w:lineRule="auto"/>
      </w:pPr>
      <w:r>
        <w:rPr>
          <w:rFonts w:ascii="Times New Roman" w:hAnsi="Times New Roman" w:cs="Times New Roman"/>
          <w:b w:val="0"/>
          <w:sz w:val="24"/>
        </w:rPr>
        <w:t>Table 2.1    Comparison of design alternatives considered</w:t>
      </w:r>
      <w:r>
        <w:rPr>
          <w:rFonts w:ascii="Times New Roman" w:hAnsi="Times New Roman" w:cs="Times New Roman"/>
          <w:b w:val="0"/>
          <w:sz w:val="24"/>
        </w:rPr>
        <w:tab/>
      </w:r>
      <w:r>
        <w:rPr>
          <w:rFonts w:ascii="Times New Roman" w:hAnsi="Times New Roman" w:cs="Times New Roman"/>
          <w:b w:val="0"/>
          <w:sz w:val="24"/>
        </w:rPr>
        <w:t>16</w:t>
      </w:r>
    </w:p>
    <w:p w14:paraId="074B2071">
      <w:pPr>
        <w:tabs>
          <w:tab w:val="right" w:pos="9354"/>
        </w:tabs>
        <w:spacing w:after="40" w:line="360" w:lineRule="auto"/>
      </w:pPr>
      <w:r>
        <w:rPr>
          <w:rFonts w:ascii="Times New Roman" w:hAnsi="Times New Roman" w:cs="Times New Roman"/>
          <w:b w:val="0"/>
          <w:sz w:val="24"/>
        </w:rPr>
        <w:t>Table 3.1    Hardware and software used for development and testing</w:t>
      </w:r>
      <w:r>
        <w:rPr>
          <w:rFonts w:ascii="Times New Roman" w:hAnsi="Times New Roman" w:cs="Times New Roman"/>
          <w:b w:val="0"/>
          <w:sz w:val="24"/>
        </w:rPr>
        <w:tab/>
      </w:r>
      <w:r>
        <w:rPr>
          <w:rFonts w:ascii="Times New Roman" w:hAnsi="Times New Roman" w:cs="Times New Roman"/>
          <w:b w:val="0"/>
          <w:sz w:val="24"/>
        </w:rPr>
        <w:t>18</w:t>
      </w:r>
    </w:p>
    <w:p w14:paraId="52B8E267">
      <w:pPr>
        <w:tabs>
          <w:tab w:val="right" w:pos="9354"/>
        </w:tabs>
        <w:spacing w:after="40" w:line="360" w:lineRule="auto"/>
      </w:pPr>
      <w:r>
        <w:rPr>
          <w:rFonts w:ascii="Times New Roman" w:hAnsi="Times New Roman" w:cs="Times New Roman"/>
          <w:b w:val="0"/>
          <w:sz w:val="24"/>
        </w:rPr>
        <w:t>Table 3.2    Selected test cases and observed outcomes</w:t>
      </w:r>
      <w:r>
        <w:rPr>
          <w:rFonts w:ascii="Times New Roman" w:hAnsi="Times New Roman" w:cs="Times New Roman"/>
          <w:b w:val="0"/>
          <w:sz w:val="24"/>
        </w:rPr>
        <w:tab/>
      </w:r>
      <w:r>
        <w:rPr>
          <w:rFonts w:ascii="Times New Roman" w:hAnsi="Times New Roman" w:cs="Times New Roman"/>
          <w:b w:val="0"/>
          <w:sz w:val="24"/>
        </w:rPr>
        <w:t>20</w:t>
      </w:r>
    </w:p>
    <w:p w14:paraId="49FEFBAC">
      <w:pPr>
        <w:tabs>
          <w:tab w:val="right" w:pos="9354"/>
        </w:tabs>
        <w:spacing w:after="40" w:line="360" w:lineRule="auto"/>
      </w:pPr>
      <w:r>
        <w:rPr>
          <w:rFonts w:ascii="Times New Roman" w:hAnsi="Times New Roman" w:cs="Times New Roman"/>
          <w:b w:val="0"/>
          <w:sz w:val="24"/>
        </w:rPr>
        <w:t>Table 3.3    Catalogue of bugs discovered and fixes applied</w:t>
      </w:r>
      <w:r>
        <w:rPr>
          <w:rFonts w:ascii="Times New Roman" w:hAnsi="Times New Roman" w:cs="Times New Roman"/>
          <w:b w:val="0"/>
          <w:sz w:val="24"/>
        </w:rPr>
        <w:tab/>
      </w:r>
      <w:r>
        <w:rPr>
          <w:rFonts w:ascii="Times New Roman" w:hAnsi="Times New Roman" w:cs="Times New Roman"/>
          <w:b w:val="0"/>
          <w:sz w:val="24"/>
        </w:rPr>
        <w:t>24</w:t>
      </w:r>
    </w:p>
    <w:p w14:paraId="4DCE9AE8">
      <w:pPr>
        <w:sectPr>
          <w:footerReference r:id="rId5" w:type="default"/>
          <w:pgSz w:w="11906" w:h="16838"/>
          <w:pgMar w:top="1134" w:right="1134" w:bottom="1134" w:left="1134" w:header="567" w:footer="567" w:gutter="0"/>
          <w:pgNumType w:fmt="lowerRoman" w:start="1"/>
          <w:cols w:space="720" w:num="1"/>
          <w:docGrid w:linePitch="360" w:charSpace="0"/>
        </w:sectPr>
      </w:pPr>
    </w:p>
    <w:p w14:paraId="4EA456A6">
      <w:pPr>
        <w:spacing w:before="0" w:after="240" w:line="360" w:lineRule="auto"/>
        <w:jc w:val="left"/>
      </w:pPr>
      <w:r>
        <w:rPr>
          <w:rFonts w:ascii="Times New Roman" w:hAnsi="Times New Roman" w:cs="Times New Roman"/>
          <w:b/>
          <w:sz w:val="32"/>
        </w:rPr>
        <w:t>Chapter 1: Introduction</w:t>
      </w:r>
    </w:p>
    <w:p w14:paraId="29C49525">
      <w:pPr>
        <w:spacing w:before="160" w:after="80" w:line="360" w:lineRule="auto"/>
      </w:pPr>
      <w:r>
        <w:rPr>
          <w:rFonts w:ascii="Times New Roman" w:hAnsi="Times New Roman" w:cs="Times New Roman"/>
          <w:b/>
          <w:sz w:val="28"/>
        </w:rPr>
        <w:t>1.1 Background</w:t>
      </w:r>
    </w:p>
    <w:p w14:paraId="377E6084">
      <w:pPr>
        <w:spacing w:before="0" w:after="80" w:line="360" w:lineRule="auto"/>
        <w:ind w:firstLine="340"/>
      </w:pPr>
      <w:r>
        <w:rPr>
          <w:rFonts w:ascii="Times New Roman" w:hAnsi="Times New Roman" w:cs="Times New Roman"/>
          <w:b w:val="0"/>
          <w:sz w:val="24"/>
        </w:rPr>
        <w:t>Almost every device we use today, from a phone to a laptop, talks to the wider world through the Hyper Text Transfer Protocol (HTTP) or its encrypted version, HTTPS. When you type "www.example.com" into your browser the underlying steps that take place are roughly the following: the browser asks the operating system to translate the human-friendly domain name into a numeric IP address using the Domain Name System (DNS), opens a TCP connection to that IP address on port 80 (or 443 if HTTPS is used), sends an HTTP request describing the page it wants, and reads back the response. Most users are completely unaware that all of these steps happen each and every time they click a link.</w:t>
      </w:r>
    </w:p>
    <w:p w14:paraId="37565A7D">
      <w:pPr>
        <w:spacing w:before="0" w:after="80" w:line="360" w:lineRule="auto"/>
        <w:ind w:firstLine="340"/>
      </w:pPr>
      <w:r>
        <w:rPr>
          <w:rFonts w:ascii="Times New Roman" w:hAnsi="Times New Roman" w:cs="Times New Roman"/>
          <w:b w:val="0"/>
          <w:sz w:val="24"/>
        </w:rPr>
        <w:t>In small home networks this works perfectly well, because the user has full control over what their device is allowed to do. The story changes very quickly the moment the network is shared. A school or college laboratory, a corporate office, an internet cafe and a public library all have one thing in common - the network administrator wants to know who is using the network, what they are using it for, and to be able to limit access to certain categories of websites without having to physically touch every device.</w:t>
      </w:r>
    </w:p>
    <w:p w14:paraId="73B503E2">
      <w:pPr>
        <w:spacing w:before="0" w:after="80" w:line="360" w:lineRule="auto"/>
        <w:ind w:firstLine="340"/>
      </w:pPr>
      <w:r>
        <w:rPr>
          <w:rFonts w:ascii="Times New Roman" w:hAnsi="Times New Roman" w:cs="Times New Roman"/>
          <w:b w:val="0"/>
          <w:sz w:val="24"/>
        </w:rPr>
        <w:t>The traditional answer to this requirement is the proxy server. A proxy server is an ordinary computer program that runs somewhere on the network. Every browser is configured (either manually by the user or automatically through a system policy) to send all HTTP and HTTPS traffic to the proxy instead of directly to the internet. The proxy then makes the actual request on the user's behalf, gives the response back to the browser, and writes a small entry in its log file. Because the proxy sees every single request, it is the natural place to enforce policy: you can require the user to authenticate, you can block requests to a list of disallowed websites, you can keep a copy of common pages in a local cache so that subsequent visits are faster, and you can produce a report at the end of the day showing what each user did.</w:t>
      </w:r>
    </w:p>
    <w:p w14:paraId="39A20C6C">
      <w:pPr>
        <w:spacing w:before="0" w:after="80" w:line="360" w:lineRule="auto"/>
        <w:ind w:firstLine="340"/>
      </w:pPr>
      <w:r>
        <w:rPr>
          <w:rFonts w:ascii="Times New Roman" w:hAnsi="Times New Roman" w:cs="Times New Roman"/>
          <w:b w:val="0"/>
          <w:sz w:val="24"/>
        </w:rPr>
        <w:t xml:space="preserve">Famous large-scale examples of proxy servers include the open-source projects Squid and Apache Traffic Server, both of which are used by internet service providers to cache popular content close to their customers. There are also commercial proxy products from companies such as Cisco and Blue Coat. While these systems have many more features than what we attempt here, the core ideas are the same and were within </w:t>
      </w:r>
      <w:r>
        <w:rPr>
          <w:rFonts w:hint="default" w:cs="Times New Roman"/>
          <w:b w:val="0"/>
          <w:sz w:val="24"/>
          <w:lang w:val="en-US"/>
        </w:rPr>
        <w:t>our reach</w:t>
      </w:r>
      <w:r>
        <w:rPr>
          <w:rFonts w:ascii="Times New Roman" w:hAnsi="Times New Roman" w:cs="Times New Roman"/>
          <w:b w:val="0"/>
          <w:sz w:val="24"/>
        </w:rPr>
        <w:t xml:space="preserve"> provided we kept the scope realistic.</w:t>
      </w:r>
    </w:p>
    <w:p w14:paraId="372E6A71">
      <w:pPr>
        <w:pStyle w:val="33"/>
        <w:keepNext w:val="0"/>
        <w:keepLines w:val="0"/>
        <w:widowControl/>
        <w:suppressLineNumbers w:val="0"/>
        <w:spacing w:line="360" w:lineRule="auto"/>
      </w:pPr>
      <w:r>
        <w:t>Existing system: at present, in the laboratory environments most familiar to us, internet traffic and system access are centrally managed through a proxy and security system such as SOPHOS. SOPHOS not only controls and filters internet usage but also regulates access to certain files, folders, and shared resources within the laboratory network. Users are often required to authenticate themselves before gaining access to restricted content and network services. While this system provides centralized security and monitoring, it is primarily designed for broad administrative control and offers limited flexibility for customized user-level management within small laboratory environments. In many cases, students and teachers operate under similar restrictions, with limited role-based differentiation and minimal transparency regarding detailed user activity. Additionally, frequently accessed educational resources and documentation websites are repeatedly fetched from external servers, leading to unnecessary bandwidth consumption and slower response times. The proxy server developed in this project addresses these shortcomings by introducing user-aware authentication, role-based access control, detailed activity logging, and intelligent caching for commonly accessed content.</w:t>
      </w:r>
    </w:p>
    <w:p w14:paraId="5B7D7496">
      <w:pPr>
        <w:spacing w:before="160" w:after="80" w:line="360" w:lineRule="auto"/>
      </w:pPr>
      <w:r>
        <w:rPr>
          <w:rFonts w:ascii="Times New Roman" w:hAnsi="Times New Roman" w:cs="Times New Roman"/>
          <w:b/>
          <w:sz w:val="28"/>
        </w:rPr>
        <w:t>1.2 Problem Statement</w:t>
      </w:r>
    </w:p>
    <w:p w14:paraId="551058BD">
      <w:pPr>
        <w:spacing w:before="0" w:after="80" w:line="360" w:lineRule="auto"/>
        <w:ind w:firstLine="340"/>
      </w:pPr>
      <w:r>
        <w:rPr>
          <w:rFonts w:ascii="Times New Roman" w:hAnsi="Times New Roman" w:cs="Times New Roman"/>
          <w:b w:val="0"/>
          <w:sz w:val="24"/>
        </w:rPr>
        <w:t>Build a self-contained, easy-to-deploy proxy server in C++ that, on a single machine, can act as the gateway between a small group of users and the public internet. The system must, at a minimum:</w:t>
      </w:r>
    </w:p>
    <w:p w14:paraId="1207791E">
      <w:pPr>
        <w:pStyle w:val="23"/>
        <w:spacing w:after="40" w:line="360" w:lineRule="auto"/>
        <w:ind w:left="340"/>
      </w:pPr>
      <w:r>
        <w:rPr>
          <w:rFonts w:ascii="Times New Roman" w:hAnsi="Times New Roman" w:cs="Times New Roman"/>
          <w:b w:val="0"/>
          <w:sz w:val="24"/>
        </w:rPr>
        <w:t>Authenticate every browser before allowing any traffic through, using a username and password whose hashes are stored on the server, never in plain text.</w:t>
      </w:r>
    </w:p>
    <w:p w14:paraId="1A2CF4D2">
      <w:pPr>
        <w:pStyle w:val="23"/>
        <w:spacing w:after="40" w:line="360" w:lineRule="auto"/>
        <w:ind w:left="340"/>
      </w:pPr>
      <w:r>
        <w:rPr>
          <w:rFonts w:ascii="Times New Roman" w:hAnsi="Times New Roman" w:cs="Times New Roman"/>
          <w:b w:val="0"/>
          <w:sz w:val="24"/>
        </w:rPr>
        <w:t>Support at least three roles - admin, user, and student - each with a clearly defined and configurable browsing policy.</w:t>
      </w:r>
    </w:p>
    <w:p w14:paraId="316701ED">
      <w:pPr>
        <w:pStyle w:val="23"/>
        <w:spacing w:after="40" w:line="360" w:lineRule="auto"/>
        <w:ind w:left="340"/>
      </w:pPr>
      <w:r>
        <w:rPr>
          <w:rFonts w:ascii="Times New Roman" w:hAnsi="Times New Roman" w:cs="Times New Roman"/>
          <w:b w:val="0"/>
          <w:sz w:val="24"/>
        </w:rPr>
        <w:t>Handle plain HTTP traffic by parsing the request, applying policy, fetching the resource and returning the response.</w:t>
      </w:r>
    </w:p>
    <w:p w14:paraId="5365429A">
      <w:pPr>
        <w:pStyle w:val="23"/>
        <w:spacing w:after="40" w:line="360" w:lineRule="auto"/>
        <w:ind w:left="340"/>
      </w:pPr>
      <w:r>
        <w:rPr>
          <w:rFonts w:ascii="Times New Roman" w:hAnsi="Times New Roman" w:cs="Times New Roman"/>
          <w:b w:val="0"/>
          <w:sz w:val="24"/>
        </w:rPr>
        <w:t>Handle HTTPS traffic in a manner that preserves the end-to-end encryption between the browser and the destination server, by acting as a transparent CONNECT tunnel.</w:t>
      </w:r>
    </w:p>
    <w:p w14:paraId="32317ED0">
      <w:pPr>
        <w:pStyle w:val="23"/>
        <w:spacing w:after="40" w:line="360" w:lineRule="auto"/>
        <w:ind w:left="340"/>
      </w:pPr>
      <w:r>
        <w:rPr>
          <w:rFonts w:ascii="Times New Roman" w:hAnsi="Times New Roman" w:cs="Times New Roman"/>
          <w:b w:val="0"/>
          <w:sz w:val="24"/>
        </w:rPr>
        <w:t>Keep a Least-Recently-Used cache of HTTP responses so that repeated visits to the same page are served from local memory rather than from the network.</w:t>
      </w:r>
    </w:p>
    <w:p w14:paraId="329AD637">
      <w:pPr>
        <w:pStyle w:val="23"/>
        <w:spacing w:after="40" w:line="360" w:lineRule="auto"/>
        <w:ind w:left="340"/>
      </w:pPr>
      <w:r>
        <w:rPr>
          <w:rFonts w:ascii="Times New Roman" w:hAnsi="Times New Roman" w:cs="Times New Roman"/>
          <w:b w:val="0"/>
          <w:sz w:val="24"/>
        </w:rPr>
        <w:t>Serve many simultaneous users without crashing or losing requests, by using a fixed pool of worker threads coordinated through a shared queue.</w:t>
      </w:r>
    </w:p>
    <w:p w14:paraId="080FC706">
      <w:pPr>
        <w:pStyle w:val="23"/>
        <w:spacing w:after="40" w:line="360" w:lineRule="auto"/>
        <w:ind w:left="340"/>
      </w:pPr>
      <w:r>
        <w:rPr>
          <w:rFonts w:ascii="Times New Roman" w:hAnsi="Times New Roman" w:cs="Times New Roman"/>
          <w:b w:val="0"/>
          <w:sz w:val="24"/>
        </w:rPr>
        <w:t>Write a structured log file that records every request along with the user identity, the destination, the protocol, and the outcome.</w:t>
      </w:r>
    </w:p>
    <w:p w14:paraId="5A726CA1">
      <w:pPr>
        <w:spacing w:before="0" w:after="80" w:line="360" w:lineRule="auto"/>
        <w:ind w:firstLine="340"/>
      </w:pPr>
      <w:r>
        <w:rPr>
          <w:rFonts w:ascii="Times New Roman" w:hAnsi="Times New Roman" w:cs="Times New Roman"/>
          <w:b w:val="0"/>
          <w:sz w:val="24"/>
        </w:rPr>
        <w:t>The gap that this project bridges is that most introductory networking courses treat the client and the server as the only two parties involved in a web request. In reality, the proxy (an intermediary) is just as important and presents a very interesting set of design questions of its own - questions about thread safety, about correctly parsing a textual protocol, about memory ownership, and about the trade-off between security and performance. By building such a system from scratch we wished to gain hands-on experience that no number of theory lectures could have given us.</w:t>
      </w:r>
    </w:p>
    <w:p w14:paraId="34FBE39C">
      <w:pPr>
        <w:spacing w:before="160" w:after="80" w:line="360" w:lineRule="auto"/>
      </w:pPr>
      <w:r>
        <w:rPr>
          <w:rFonts w:ascii="Times New Roman" w:hAnsi="Times New Roman" w:cs="Times New Roman"/>
          <w:b/>
          <w:sz w:val="28"/>
        </w:rPr>
        <w:t>1.3 Social and Environmental Relevance</w:t>
      </w:r>
    </w:p>
    <w:p w14:paraId="68378529">
      <w:pPr>
        <w:spacing w:before="0" w:after="80" w:line="360" w:lineRule="auto"/>
        <w:ind w:firstLine="340"/>
      </w:pPr>
      <w:r>
        <w:rPr>
          <w:rFonts w:ascii="Times New Roman" w:hAnsi="Times New Roman" w:cs="Times New Roman"/>
          <w:b w:val="0"/>
          <w:sz w:val="24"/>
        </w:rPr>
        <w:t>A proxy server may seem like a piece of plumbing far removed from social or environmental questions, but its impact is more direct than it first appears. By caching responses and reusing DNS results, the proxy reduces the total number of bytes that need to be transferred over the internet. The data centres that host popular websites consume a measurable fraction of the world's electricity; every avoided byte is a tiny contribution towards lower energy use and lower carbon emissions. In a school of three hundred students who all visit the same dozen documentation pages every morning, the savings add up quickly.</w:t>
      </w:r>
    </w:p>
    <w:p w14:paraId="4957445D">
      <w:pPr>
        <w:spacing w:before="0" w:after="80" w:line="360" w:lineRule="auto"/>
        <w:ind w:firstLine="340"/>
      </w:pPr>
      <w:r>
        <w:rPr>
          <w:rFonts w:ascii="Times New Roman" w:hAnsi="Times New Roman" w:cs="Times New Roman"/>
          <w:b w:val="0"/>
          <w:sz w:val="24"/>
        </w:rPr>
        <w:t>Equally important is the social side. Reliable internet access is now an essential ingredient of good education, but unfiltered access can be distracting and at times harmful. A well-designed proxy gives institutions the ability to provide meaningful internet access to learners while still keeping out content that is clearly inappropriate for the educational setting. Because policy is decided per role, the same school can give teachers wider access for research while still protecting younger students.</w:t>
      </w:r>
    </w:p>
    <w:p w14:paraId="371664AC">
      <w:pPr>
        <w:spacing w:before="0" w:after="80" w:line="360" w:lineRule="auto"/>
        <w:ind w:firstLine="340"/>
      </w:pPr>
      <w:r>
        <w:rPr>
          <w:rFonts w:ascii="Times New Roman" w:hAnsi="Times New Roman" w:cs="Times New Roman"/>
          <w:b w:val="0"/>
          <w:sz w:val="24"/>
        </w:rPr>
        <w:t>Primary SDG: 4 - Quality Education. The system supports schools, colleges and skill-development centres in offering safer, faster and auditable internet access in their computer laboratories.</w:t>
      </w:r>
    </w:p>
    <w:p w14:paraId="4FD6F820">
      <w:pPr>
        <w:spacing w:before="0" w:after="80" w:line="360" w:lineRule="auto"/>
        <w:ind w:firstLine="340"/>
      </w:pPr>
      <w:r>
        <w:rPr>
          <w:rFonts w:ascii="Times New Roman" w:hAnsi="Times New Roman" w:cs="Times New Roman"/>
          <w:b w:val="0"/>
          <w:sz w:val="24"/>
        </w:rPr>
        <w:t>Secondary SDGs: 9 - Industry, Innovation and Infrastructure (the project is itself a small piece of network infrastructure built using innovative use of standard system tools); and 12 - Responsible Consumption and Production (caching reduces redundant network and energy consumption).</w:t>
      </w:r>
    </w:p>
    <w:p w14:paraId="7055A344">
      <w:pPr>
        <w:spacing w:before="160" w:after="80" w:line="360" w:lineRule="auto"/>
      </w:pPr>
      <w:r>
        <w:rPr>
          <w:rFonts w:ascii="Times New Roman" w:hAnsi="Times New Roman" w:cs="Times New Roman"/>
          <w:b/>
          <w:sz w:val="28"/>
        </w:rPr>
        <w:t>1.4 Scope</w:t>
      </w:r>
    </w:p>
    <w:p w14:paraId="5CDEACD1">
      <w:pPr>
        <w:spacing w:before="0" w:after="80" w:line="360" w:lineRule="auto"/>
        <w:ind w:firstLine="340"/>
      </w:pPr>
      <w:r>
        <w:rPr>
          <w:rFonts w:ascii="Times New Roman" w:hAnsi="Times New Roman" w:cs="Times New Roman"/>
          <w:b w:val="0"/>
          <w:sz w:val="24"/>
        </w:rPr>
        <w:t>What the project covers:</w:t>
      </w:r>
    </w:p>
    <w:p w14:paraId="5AF2153D">
      <w:pPr>
        <w:pStyle w:val="23"/>
        <w:spacing w:after="40" w:line="360" w:lineRule="auto"/>
        <w:ind w:left="340"/>
      </w:pPr>
      <w:r>
        <w:rPr>
          <w:rFonts w:ascii="Times New Roman" w:hAnsi="Times New Roman" w:cs="Times New Roman"/>
          <w:b w:val="0"/>
          <w:sz w:val="24"/>
        </w:rPr>
        <w:t>A complete implementation in C++17 that builds with g++ on macOS using a small Makefile.</w:t>
      </w:r>
    </w:p>
    <w:p w14:paraId="5673643A">
      <w:pPr>
        <w:pStyle w:val="23"/>
        <w:spacing w:after="40" w:line="360" w:lineRule="auto"/>
        <w:ind w:left="340"/>
      </w:pPr>
      <w:r>
        <w:rPr>
          <w:rFonts w:ascii="Times New Roman" w:hAnsi="Times New Roman" w:cs="Times New Roman"/>
          <w:b w:val="0"/>
          <w:sz w:val="24"/>
        </w:rPr>
        <w:t>Authentication using SHA-256 hashed passwords stored in a plain text file.</w:t>
      </w:r>
    </w:p>
    <w:p w14:paraId="5FA8FD62">
      <w:pPr>
        <w:pStyle w:val="23"/>
        <w:spacing w:after="40" w:line="360" w:lineRule="auto"/>
        <w:ind w:left="340"/>
      </w:pPr>
      <w:r>
        <w:rPr>
          <w:rFonts w:ascii="Times New Roman" w:hAnsi="Times New Roman" w:cs="Times New Roman"/>
          <w:b w:val="0"/>
          <w:sz w:val="24"/>
        </w:rPr>
        <w:t>T</w:t>
      </w:r>
      <w:r>
        <w:rPr>
          <w:rFonts w:hint="default" w:cs="Times New Roman"/>
          <w:b w:val="0"/>
          <w:sz w:val="24"/>
          <w:lang w:val="en-US"/>
        </w:rPr>
        <w:t>wo</w:t>
      </w:r>
      <w:r>
        <w:rPr>
          <w:rFonts w:ascii="Times New Roman" w:hAnsi="Times New Roman" w:cs="Times New Roman"/>
          <w:b w:val="0"/>
          <w:sz w:val="24"/>
        </w:rPr>
        <w:t xml:space="preserve"> roles - admin</w:t>
      </w:r>
      <w:r>
        <w:rPr>
          <w:rFonts w:hint="default" w:cs="Times New Roman"/>
          <w:b w:val="0"/>
          <w:sz w:val="24"/>
          <w:lang w:val="en-US"/>
        </w:rPr>
        <w:t xml:space="preserve"> and</w:t>
      </w:r>
      <w:r>
        <w:rPr>
          <w:rFonts w:ascii="Times New Roman" w:hAnsi="Times New Roman" w:cs="Times New Roman"/>
          <w:b w:val="0"/>
          <w:sz w:val="24"/>
        </w:rPr>
        <w:t xml:space="preserve"> user - with policy enforced through a WebsiteFilter class.</w:t>
      </w:r>
    </w:p>
    <w:p w14:paraId="0D1166ED">
      <w:pPr>
        <w:pStyle w:val="23"/>
        <w:spacing w:after="40" w:line="360" w:lineRule="auto"/>
        <w:ind w:left="340"/>
      </w:pPr>
      <w:r>
        <w:rPr>
          <w:rFonts w:ascii="Times New Roman" w:hAnsi="Times New Roman" w:cs="Times New Roman"/>
          <w:b w:val="0"/>
          <w:sz w:val="24"/>
        </w:rPr>
        <w:t>Forward-proxy support for both HTTP/1.1 (with full request rewriting) and HTTPS (via the CONNECT method).</w:t>
      </w:r>
    </w:p>
    <w:p w14:paraId="17DCC415">
      <w:pPr>
        <w:pStyle w:val="23"/>
        <w:spacing w:after="40" w:line="360" w:lineRule="auto"/>
        <w:ind w:left="340"/>
      </w:pPr>
      <w:r>
        <w:rPr>
          <w:rFonts w:ascii="Times New Roman" w:hAnsi="Times New Roman" w:cs="Times New Roman"/>
          <w:b w:val="0"/>
          <w:sz w:val="24"/>
        </w:rPr>
        <w:t>An LRU cache (200 entries, 100 KB cap per entry) for HTTP GET responses.</w:t>
      </w:r>
    </w:p>
    <w:p w14:paraId="77076BDC">
      <w:pPr>
        <w:pStyle w:val="23"/>
        <w:spacing w:after="40" w:line="360" w:lineRule="auto"/>
        <w:ind w:left="340"/>
      </w:pPr>
      <w:r>
        <w:rPr>
          <w:rFonts w:ascii="Times New Roman" w:hAnsi="Times New Roman" w:cs="Times New Roman"/>
          <w:b w:val="0"/>
          <w:sz w:val="24"/>
        </w:rPr>
        <w:t>Concurrency through a fixed pool of 20 worker threads, a shared queue protected by a mutex, and a condition variable to avoid busy-waiting.</w:t>
      </w:r>
    </w:p>
    <w:p w14:paraId="7C801D31">
      <w:pPr>
        <w:pStyle w:val="23"/>
        <w:spacing w:after="40" w:line="360" w:lineRule="auto"/>
        <w:ind w:left="340"/>
      </w:pPr>
      <w:r>
        <w:rPr>
          <w:rFonts w:ascii="Times New Roman" w:hAnsi="Times New Roman" w:cs="Times New Roman"/>
          <w:b w:val="0"/>
          <w:sz w:val="24"/>
        </w:rPr>
        <w:t>A small DNS cache (30-second time-to-live) shared across all threads.</w:t>
      </w:r>
    </w:p>
    <w:p w14:paraId="7C6991A3">
      <w:pPr>
        <w:pStyle w:val="23"/>
        <w:spacing w:after="40" w:line="360" w:lineRule="auto"/>
        <w:ind w:left="340"/>
      </w:pPr>
      <w:r>
        <w:rPr>
          <w:rFonts w:ascii="Times New Roman" w:hAnsi="Times New Roman" w:cs="Times New Roman"/>
          <w:b w:val="0"/>
          <w:sz w:val="24"/>
        </w:rPr>
        <w:t>Structured logging to a file (proxy.log) with mutex-protected writes.</w:t>
      </w:r>
    </w:p>
    <w:p w14:paraId="402EEFB3">
      <w:pPr>
        <w:pStyle w:val="23"/>
        <w:spacing w:after="40" w:line="360" w:lineRule="auto"/>
        <w:ind w:left="340"/>
      </w:pPr>
      <w:r>
        <w:rPr>
          <w:rFonts w:ascii="Times New Roman" w:hAnsi="Times New Roman" w:cs="Times New Roman"/>
          <w:b w:val="0"/>
          <w:sz w:val="24"/>
        </w:rPr>
        <w:t>A clear command-line interface for signup and login, suitable for a classroom demonstration.</w:t>
      </w:r>
    </w:p>
    <w:p w14:paraId="4D083EBE">
      <w:pPr>
        <w:spacing w:before="0" w:after="80" w:line="360" w:lineRule="auto"/>
        <w:ind w:firstLine="340"/>
      </w:pPr>
      <w:r>
        <w:rPr>
          <w:rFonts w:ascii="Times New Roman" w:hAnsi="Times New Roman" w:cs="Times New Roman"/>
          <w:b w:val="0"/>
          <w:sz w:val="24"/>
        </w:rPr>
        <w:t>Limitations and what is intentionally out of scope:</w:t>
      </w:r>
    </w:p>
    <w:p w14:paraId="093FC408">
      <w:pPr>
        <w:pStyle w:val="23"/>
        <w:spacing w:after="40" w:line="360" w:lineRule="auto"/>
        <w:ind w:left="340"/>
      </w:pPr>
      <w:r>
        <w:rPr>
          <w:rFonts w:ascii="Times New Roman" w:hAnsi="Times New Roman" w:cs="Times New Roman"/>
          <w:b w:val="0"/>
          <w:sz w:val="24"/>
        </w:rPr>
        <w:t>No deep inspection of HTTPS traffic - the proxy is by design a transparent tunnel for encrypted bytes, which is the correct privacy-preserving behaviour.</w:t>
      </w:r>
    </w:p>
    <w:p w14:paraId="17CBF4D3">
      <w:pPr>
        <w:pStyle w:val="23"/>
        <w:spacing w:after="40" w:line="360" w:lineRule="auto"/>
        <w:ind w:left="340"/>
      </w:pPr>
      <w:r>
        <w:rPr>
          <w:rFonts w:ascii="Times New Roman" w:hAnsi="Times New Roman" w:cs="Times New Roman"/>
          <w:b w:val="0"/>
          <w:sz w:val="24"/>
        </w:rPr>
        <w:t>No HTTP/2 or HTTP/3 - we restrict ourselves to HTTP/1.1, which is more than sufficient for a teaching system.</w:t>
      </w:r>
    </w:p>
    <w:p w14:paraId="614AA235">
      <w:pPr>
        <w:pStyle w:val="23"/>
        <w:spacing w:after="40" w:line="360" w:lineRule="auto"/>
        <w:ind w:left="340"/>
      </w:pPr>
      <w:r>
        <w:rPr>
          <w:rFonts w:ascii="Times New Roman" w:hAnsi="Times New Roman" w:cs="Times New Roman"/>
          <w:b w:val="0"/>
          <w:sz w:val="24"/>
        </w:rPr>
        <w:t>No graphical configuration interface - administrators interact with the system by editing text files (users.txt, blocked_sites.txt, ai_gaming.txt, ai_social.txt) and restarting the proxy.</w:t>
      </w:r>
    </w:p>
    <w:p w14:paraId="5AA7B9D5">
      <w:pPr>
        <w:pStyle w:val="23"/>
        <w:spacing w:after="40" w:line="360" w:lineRule="auto"/>
        <w:ind w:left="340"/>
      </w:pPr>
      <w:r>
        <w:rPr>
          <w:rFonts w:ascii="Times New Roman" w:hAnsi="Times New Roman" w:cs="Times New Roman"/>
          <w:b w:val="0"/>
          <w:sz w:val="24"/>
        </w:rPr>
        <w:t>Not designed to handle thousands of simultaneous users - the thread-pool size is fixed at 20</w:t>
      </w:r>
      <w:r>
        <w:rPr>
          <w:rFonts w:hint="default" w:cs="Times New Roman"/>
          <w:b w:val="0"/>
          <w:sz w:val="24"/>
          <w:lang w:val="en-US"/>
        </w:rPr>
        <w:t>.</w:t>
      </w:r>
    </w:p>
    <w:p w14:paraId="56020111">
      <w:r>
        <w:br w:type="page"/>
      </w:r>
    </w:p>
    <w:p w14:paraId="1249116C">
      <w:pPr>
        <w:spacing w:before="0" w:after="240" w:line="360" w:lineRule="auto"/>
        <w:jc w:val="left"/>
      </w:pPr>
      <w:r>
        <w:rPr>
          <w:rFonts w:ascii="Times New Roman" w:hAnsi="Times New Roman" w:cs="Times New Roman"/>
          <w:b/>
          <w:sz w:val="32"/>
        </w:rPr>
        <w:t>Chapter 2: System Design and Methodology</w:t>
      </w:r>
    </w:p>
    <w:p w14:paraId="1DF65BA7">
      <w:pPr>
        <w:spacing w:before="160" w:after="80" w:line="360" w:lineRule="auto"/>
      </w:pPr>
      <w:r>
        <w:rPr>
          <w:rFonts w:ascii="Times New Roman" w:hAnsi="Times New Roman" w:cs="Times New Roman"/>
          <w:b/>
          <w:sz w:val="28"/>
        </w:rPr>
        <w:t>2.1 Proposed Methodology</w:t>
      </w:r>
    </w:p>
    <w:p w14:paraId="0A2ED0DE">
      <w:pPr>
        <w:spacing w:before="0" w:after="80" w:line="360" w:lineRule="auto"/>
        <w:ind w:firstLine="340"/>
      </w:pPr>
      <w:r>
        <w:rPr>
          <w:rFonts w:ascii="Times New Roman" w:hAnsi="Times New Roman" w:cs="Times New Roman"/>
          <w:b w:val="0"/>
          <w:sz w:val="24"/>
        </w:rPr>
        <w:t>The system was designed top-down. We first decided on the external behaviour we wanted - the user experience, the protocols we would speak, and the file formats we would consume - and only then did we work out the internal class structure. This is the same methodology that is taught in our Software Engineering course, and it had the very practical benefit of letting us write a working skeleton early, then improve each piece in turn.</w:t>
      </w:r>
    </w:p>
    <w:p w14:paraId="6A84D0FE">
      <w:pPr>
        <w:spacing w:before="0" w:after="80" w:line="360" w:lineRule="auto"/>
        <w:ind w:firstLine="340"/>
      </w:pPr>
      <w:r>
        <w:rPr>
          <w:rFonts w:ascii="Times New Roman" w:hAnsi="Times New Roman" w:cs="Times New Roman"/>
          <w:b w:val="0"/>
          <w:sz w:val="24"/>
        </w:rPr>
        <w:t>At the highest level the system has four kinds of moving parts: a single main thread that is responsible for accepting new TCP connections, a fixed-size pool of worker threads that actually carry out the request handling, a number of supporting service classes (Authenticator, WebsiteFilter, Logger and LRUCache), and a small set of free helper functions (resolveHost, connectWithTimeout, base64Decode) that are shared by the workers but are not naturally part of any one class.</w:t>
      </w:r>
    </w:p>
    <w:p w14:paraId="37252982">
      <w:pPr>
        <w:spacing w:before="0" w:after="80" w:line="360" w:lineRule="auto"/>
        <w:ind w:firstLine="340"/>
      </w:pPr>
      <w:r>
        <w:rPr>
          <w:rFonts w:ascii="Times New Roman" w:hAnsi="Times New Roman" w:cs="Times New Roman"/>
          <w:b w:val="0"/>
          <w:sz w:val="24"/>
        </w:rPr>
        <w:t>Figure 2.1 below shows how all of these pieces fit together. The browser on the left is configured to use 127.0.0.1:8080 as its proxy. The proxy server in the middle owns the supporting objects and the worker threads, while the rightmost block represents the public internet that the proxy reaches out to on the user's behalf.</w:t>
      </w:r>
    </w:p>
    <w:p w14:paraId="2F0BF66F">
      <w:pPr>
        <w:spacing w:before="160" w:after="40"/>
        <w:jc w:val="center"/>
      </w:pPr>
      <w:r>
        <w:drawing>
          <wp:inline distT="0" distB="0" distL="114300" distR="114300">
            <wp:extent cx="5669280" cy="3348990"/>
            <wp:effectExtent l="0" t="0" r="203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3349429"/>
                    </a:xfrm>
                    <a:prstGeom prst="rect">
                      <a:avLst/>
                    </a:prstGeom>
                  </pic:spPr>
                </pic:pic>
              </a:graphicData>
            </a:graphic>
          </wp:inline>
        </w:drawing>
      </w:r>
    </w:p>
    <w:p w14:paraId="155E9058">
      <w:pPr>
        <w:spacing w:before="0" w:after="200"/>
        <w:jc w:val="center"/>
      </w:pPr>
      <w:r>
        <w:rPr>
          <w:rFonts w:ascii="Times New Roman" w:hAnsi="Times New Roman" w:cs="Times New Roman"/>
          <w:b w:val="0"/>
          <w:i/>
          <w:sz w:val="22"/>
        </w:rPr>
        <w:t>Figure 2.1: High-level architecture of the proxy server</w:t>
      </w:r>
    </w:p>
    <w:p w14:paraId="2FE0FD3B">
      <w:pPr>
        <w:spacing w:before="160" w:after="40"/>
        <w:jc w:val="center"/>
      </w:pPr>
    </w:p>
    <w:p w14:paraId="131A58AD">
      <w:pPr>
        <w:spacing w:before="0" w:after="80" w:line="360" w:lineRule="auto"/>
        <w:ind w:firstLine="340"/>
      </w:pPr>
      <w:r>
        <w:rPr>
          <w:rFonts w:ascii="Times New Roman" w:hAnsi="Times New Roman" w:cs="Times New Roman"/>
          <w:b w:val="0"/>
          <w:sz w:val="24"/>
        </w:rPr>
        <w:t>The internal structure of the program is captured by the UML class diagram in Figure 2.</w:t>
      </w:r>
      <w:r>
        <w:rPr>
          <w:rFonts w:hint="default" w:cs="Times New Roman"/>
          <w:b w:val="0"/>
          <w:sz w:val="24"/>
          <w:lang w:val="en-US"/>
        </w:rPr>
        <w:t>2</w:t>
      </w:r>
      <w:r>
        <w:rPr>
          <w:rFonts w:ascii="Times New Roman" w:hAnsi="Times New Roman" w:cs="Times New Roman"/>
          <w:b w:val="0"/>
          <w:sz w:val="24"/>
        </w:rPr>
        <w:t>. The ProxyServer class is the main composite that owns instances of the other four classes. The filled-diamond arrows indicate composition, meaning that the lifetime of the smaller class is managed entirely by the ProxyServer. There are no inheritance relationships in the design - we preferred composition because the responsibilities are quite different and inheritance would not have communicated anything useful. There are also a small number of free helper functions (boxed at the bottom) that did not naturally belong to any class.</w:t>
      </w:r>
    </w:p>
    <w:p w14:paraId="21A1D82E">
      <w:pPr>
        <w:spacing w:before="160" w:after="40"/>
        <w:jc w:val="center"/>
      </w:pPr>
      <w:r>
        <w:drawing>
          <wp:inline distT="0" distB="0" distL="114300" distR="114300">
            <wp:extent cx="5669280" cy="4124325"/>
            <wp:effectExtent l="0" t="0" r="2032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4124913"/>
                    </a:xfrm>
                    <a:prstGeom prst="rect">
                      <a:avLst/>
                    </a:prstGeom>
                  </pic:spPr>
                </pic:pic>
              </a:graphicData>
            </a:graphic>
          </wp:inline>
        </w:drawing>
      </w:r>
    </w:p>
    <w:p w14:paraId="6BA4604A">
      <w:pPr>
        <w:spacing w:before="0" w:after="200"/>
        <w:jc w:val="center"/>
      </w:pPr>
      <w:r>
        <w:rPr>
          <w:rFonts w:ascii="Times New Roman" w:hAnsi="Times New Roman" w:cs="Times New Roman"/>
          <w:b w:val="0"/>
          <w:i/>
          <w:sz w:val="22"/>
        </w:rPr>
        <w:t>Figure 2.</w:t>
      </w:r>
      <w:r>
        <w:rPr>
          <w:rFonts w:hint="default" w:cs="Times New Roman"/>
          <w:b w:val="0"/>
          <w:i/>
          <w:sz w:val="22"/>
          <w:lang w:val="en-US"/>
        </w:rPr>
        <w:t>2</w:t>
      </w:r>
      <w:r>
        <w:rPr>
          <w:rFonts w:ascii="Times New Roman" w:hAnsi="Times New Roman" w:cs="Times New Roman"/>
          <w:b w:val="0"/>
          <w:i/>
          <w:sz w:val="22"/>
        </w:rPr>
        <w:t>: UML class diagram of the proxy server</w:t>
      </w:r>
    </w:p>
    <w:p w14:paraId="778D1AD3">
      <w:pPr>
        <w:spacing w:before="0" w:after="80" w:line="360" w:lineRule="auto"/>
        <w:ind w:firstLine="340"/>
      </w:pPr>
      <w:r>
        <w:rPr>
          <w:rFonts w:ascii="Times New Roman" w:hAnsi="Times New Roman" w:cs="Times New Roman"/>
          <w:b w:val="0"/>
          <w:sz w:val="24"/>
        </w:rPr>
        <w:t>Concurrency is the most interesting design question in the project. We chose the classic producer-consumer pattern. The producer is the main thread, which spends its life inside an accept() loop waiting for incoming TCP connections; the consumers are the twenty worker threads. Each new client is represented by a small integer (the socket file descriptor) that the main thread pushes onto a shared queue. A condition variable is used to wake up exactly one sleeping worker. The worker pops the descriptor, releases the mutex (so the main thread can keep accepting), and then runs the full handleClient() routine for that one client. This is sketched in Figure 2.</w:t>
      </w:r>
      <w:r>
        <w:rPr>
          <w:rFonts w:hint="default" w:cs="Times New Roman"/>
          <w:b w:val="0"/>
          <w:sz w:val="24"/>
          <w:lang w:val="en-US"/>
        </w:rPr>
        <w:t>3</w:t>
      </w:r>
      <w:r>
        <w:rPr>
          <w:rFonts w:ascii="Times New Roman" w:hAnsi="Times New Roman" w:cs="Times New Roman"/>
          <w:b w:val="0"/>
          <w:sz w:val="24"/>
        </w:rPr>
        <w:t>.</w:t>
      </w:r>
    </w:p>
    <w:p w14:paraId="5C29461A">
      <w:pPr>
        <w:spacing w:before="160" w:after="40"/>
        <w:jc w:val="center"/>
      </w:pPr>
      <w:r>
        <w:drawing>
          <wp:inline distT="0" distB="0" distL="114300" distR="114300">
            <wp:extent cx="5669280" cy="3683635"/>
            <wp:effectExtent l="0" t="0" r="2032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3683943"/>
                    </a:xfrm>
                    <a:prstGeom prst="rect">
                      <a:avLst/>
                    </a:prstGeom>
                  </pic:spPr>
                </pic:pic>
              </a:graphicData>
            </a:graphic>
          </wp:inline>
        </w:drawing>
      </w:r>
    </w:p>
    <w:p w14:paraId="3CD965B3">
      <w:pPr>
        <w:spacing w:before="0" w:after="200"/>
        <w:jc w:val="center"/>
      </w:pPr>
      <w:r>
        <w:rPr>
          <w:rFonts w:ascii="Times New Roman" w:hAnsi="Times New Roman" w:cs="Times New Roman"/>
          <w:b w:val="0"/>
          <w:i/>
          <w:sz w:val="22"/>
        </w:rPr>
        <w:t>Figure 2.</w:t>
      </w:r>
      <w:r>
        <w:rPr>
          <w:rFonts w:hint="default" w:cs="Times New Roman"/>
          <w:b w:val="0"/>
          <w:i/>
          <w:sz w:val="22"/>
          <w:lang w:val="en-US"/>
        </w:rPr>
        <w:t>3</w:t>
      </w:r>
      <w:r>
        <w:rPr>
          <w:rFonts w:ascii="Times New Roman" w:hAnsi="Times New Roman" w:cs="Times New Roman"/>
          <w:b w:val="0"/>
          <w:i/>
          <w:sz w:val="22"/>
        </w:rPr>
        <w:t>: Threading model - producer / consumer with a fixed pool</w:t>
      </w:r>
    </w:p>
    <w:p w14:paraId="61BD9BBB">
      <w:pPr>
        <w:spacing w:before="0" w:after="80" w:line="360" w:lineRule="auto"/>
        <w:ind w:firstLine="340"/>
      </w:pPr>
      <w:r>
        <w:rPr>
          <w:rFonts w:ascii="Times New Roman" w:hAnsi="Times New Roman" w:cs="Times New Roman"/>
          <w:b w:val="0"/>
          <w:sz w:val="24"/>
        </w:rPr>
        <w:t>Once a worker is in possession of a client socket, the actual work it has to do depends on the type of HTTP method that the browser sent. If the request begins with the keyword CONNECT, the browser is asking us to set up an HTTPS tunnel; otherwise it is a plain HTTP request that we have to fully parse and forward. The two paths share the authentication and filter checks at the top, but diverge after that. Figure 2.</w:t>
      </w:r>
      <w:r>
        <w:rPr>
          <w:rFonts w:hint="default" w:cs="Times New Roman"/>
          <w:b w:val="0"/>
          <w:sz w:val="24"/>
          <w:lang w:val="en-US"/>
        </w:rPr>
        <w:t>4</w:t>
      </w:r>
      <w:r>
        <w:rPr>
          <w:rFonts w:ascii="Times New Roman" w:hAnsi="Times New Roman" w:cs="Times New Roman"/>
          <w:b w:val="0"/>
          <w:sz w:val="24"/>
        </w:rPr>
        <w:t xml:space="preserve"> is a flowchart of what happens to a normal HTTP request, while Figure 2.</w:t>
      </w:r>
      <w:r>
        <w:rPr>
          <w:rFonts w:hint="default" w:cs="Times New Roman"/>
          <w:b w:val="0"/>
          <w:sz w:val="24"/>
          <w:lang w:val="en-US"/>
        </w:rPr>
        <w:t>5</w:t>
      </w:r>
      <w:r>
        <w:rPr>
          <w:rFonts w:ascii="Times New Roman" w:hAnsi="Times New Roman" w:cs="Times New Roman"/>
          <w:b w:val="0"/>
          <w:sz w:val="24"/>
        </w:rPr>
        <w:t xml:space="preserve"> is a sequence diagram of the HTTPS path.</w:t>
      </w:r>
    </w:p>
    <w:p w14:paraId="7626BE4F">
      <w:pPr>
        <w:spacing w:before="160" w:after="40"/>
        <w:jc w:val="center"/>
      </w:pPr>
      <w:r>
        <w:drawing>
          <wp:inline distT="0" distB="0" distL="114300" distR="114300">
            <wp:extent cx="5669280" cy="6927215"/>
            <wp:effectExtent l="0" t="0" r="203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6927328"/>
                    </a:xfrm>
                    <a:prstGeom prst="rect">
                      <a:avLst/>
                    </a:prstGeom>
                  </pic:spPr>
                </pic:pic>
              </a:graphicData>
            </a:graphic>
          </wp:inline>
        </w:drawing>
      </w:r>
    </w:p>
    <w:p w14:paraId="538AF4AE">
      <w:pPr>
        <w:spacing w:before="0" w:after="200"/>
        <w:jc w:val="center"/>
      </w:pPr>
      <w:r>
        <w:rPr>
          <w:rFonts w:ascii="Times New Roman" w:hAnsi="Times New Roman" w:cs="Times New Roman"/>
          <w:b w:val="0"/>
          <w:i/>
          <w:sz w:val="22"/>
        </w:rPr>
        <w:t>Figure 2.</w:t>
      </w:r>
      <w:r>
        <w:rPr>
          <w:rFonts w:hint="default" w:cs="Times New Roman"/>
          <w:b w:val="0"/>
          <w:i/>
          <w:sz w:val="22"/>
          <w:lang w:val="en-US"/>
        </w:rPr>
        <w:t>4</w:t>
      </w:r>
      <w:r>
        <w:rPr>
          <w:rFonts w:ascii="Times New Roman" w:hAnsi="Times New Roman" w:cs="Times New Roman"/>
          <w:b w:val="0"/>
          <w:i/>
          <w:sz w:val="22"/>
        </w:rPr>
        <w:t>: Flowchart of how an HTTP request is handled</w:t>
      </w:r>
    </w:p>
    <w:p w14:paraId="3DA7EA27">
      <w:pPr>
        <w:spacing w:before="160" w:after="40"/>
        <w:jc w:val="center"/>
      </w:pPr>
      <w:r>
        <w:drawing>
          <wp:inline distT="0" distB="0" distL="114300" distR="114300">
            <wp:extent cx="5669280" cy="3966845"/>
            <wp:effectExtent l="0" t="0" r="20320" b="209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967044"/>
                    </a:xfrm>
                    <a:prstGeom prst="rect">
                      <a:avLst/>
                    </a:prstGeom>
                  </pic:spPr>
                </pic:pic>
              </a:graphicData>
            </a:graphic>
          </wp:inline>
        </w:drawing>
      </w:r>
    </w:p>
    <w:p w14:paraId="4870188B">
      <w:pPr>
        <w:spacing w:before="0" w:after="200"/>
        <w:jc w:val="center"/>
      </w:pPr>
      <w:r>
        <w:rPr>
          <w:rFonts w:ascii="Times New Roman" w:hAnsi="Times New Roman" w:cs="Times New Roman"/>
          <w:b w:val="0"/>
          <w:i/>
          <w:sz w:val="22"/>
        </w:rPr>
        <w:t>Figure 2.</w:t>
      </w:r>
      <w:r>
        <w:rPr>
          <w:rFonts w:hint="default" w:cs="Times New Roman"/>
          <w:b w:val="0"/>
          <w:i/>
          <w:sz w:val="22"/>
          <w:lang w:val="en-US"/>
        </w:rPr>
        <w:t>5</w:t>
      </w:r>
      <w:r>
        <w:rPr>
          <w:rFonts w:ascii="Times New Roman" w:hAnsi="Times New Roman" w:cs="Times New Roman"/>
          <w:b w:val="0"/>
          <w:i/>
          <w:sz w:val="22"/>
        </w:rPr>
        <w:t>: Sequence diagram of HTTPS via CONNECT tunnel</w:t>
      </w:r>
    </w:p>
    <w:p w14:paraId="78CF8A13">
      <w:pPr>
        <w:spacing w:before="0" w:after="80" w:line="360" w:lineRule="auto"/>
        <w:ind w:firstLine="340"/>
      </w:pPr>
      <w:r>
        <w:rPr>
          <w:rFonts w:ascii="Times New Roman" w:hAnsi="Times New Roman" w:cs="Times New Roman"/>
          <w:b w:val="0"/>
          <w:sz w:val="24"/>
        </w:rPr>
        <w:t>Note in particular the order of the checks in Figure 2.</w:t>
      </w:r>
      <w:r>
        <w:rPr>
          <w:rFonts w:hint="default" w:cs="Times New Roman"/>
          <w:b w:val="0"/>
          <w:sz w:val="24"/>
          <w:lang w:val="en-US"/>
        </w:rPr>
        <w:t>4</w:t>
      </w:r>
      <w:r>
        <w:rPr>
          <w:rFonts w:ascii="Times New Roman" w:hAnsi="Times New Roman" w:cs="Times New Roman"/>
          <w:b w:val="0"/>
          <w:sz w:val="24"/>
        </w:rPr>
        <w:t>. The filter check runs strictly before the cache check. This is deliberate - if we ran the cache check first, a user with weaker permissions could end up receiving cached content that an admin had earlier downloaded for the same URL. Section 3.2 returns to this point as part of the discussion of the bug catalogue.</w:t>
      </w:r>
    </w:p>
    <w:p w14:paraId="2EAFF88A">
      <w:pPr>
        <w:spacing w:before="0" w:after="80" w:line="360" w:lineRule="auto"/>
        <w:ind w:firstLine="340"/>
      </w:pPr>
      <w:r>
        <w:rPr>
          <w:rFonts w:ascii="Times New Roman" w:hAnsi="Times New Roman" w:cs="Times New Roman"/>
          <w:b w:val="0"/>
          <w:sz w:val="24"/>
        </w:rPr>
        <w:t>The filter itself is a small but important component. Each request goes through the function isBlockedForRole, which first normalises the requested hostname (lowercase, remove the http:// or https:// prefix if any, drop the leading www., drop the path) and then performs a series of lookups in unordered sets that were loaded from text files at startup. The full decision tree is shown in Figure 2.</w:t>
      </w:r>
      <w:r>
        <w:rPr>
          <w:rFonts w:hint="default" w:cs="Times New Roman"/>
          <w:b w:val="0"/>
          <w:sz w:val="24"/>
          <w:lang w:val="en-US"/>
        </w:rPr>
        <w:t>6</w:t>
      </w:r>
      <w:r>
        <w:rPr>
          <w:rFonts w:ascii="Times New Roman" w:hAnsi="Times New Roman" w:cs="Times New Roman"/>
          <w:b w:val="0"/>
          <w:sz w:val="24"/>
        </w:rPr>
        <w:t>. Admin users bypass everything; regular users have to pass three different checks</w:t>
      </w:r>
      <w:r>
        <w:rPr>
          <w:rFonts w:hint="default" w:cs="Times New Roman"/>
          <w:b w:val="0"/>
          <w:sz w:val="24"/>
          <w:lang w:val="en-US"/>
        </w:rPr>
        <w:t>.</w:t>
      </w:r>
    </w:p>
    <w:p w14:paraId="3B89158C">
      <w:pPr>
        <w:spacing w:before="160" w:after="40"/>
        <w:jc w:val="center"/>
      </w:pPr>
      <w:r>
        <w:drawing>
          <wp:inline distT="0" distB="0" distL="114300" distR="114300">
            <wp:extent cx="5669280" cy="3966845"/>
            <wp:effectExtent l="0" t="0" r="2032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967044"/>
                    </a:xfrm>
                    <a:prstGeom prst="rect">
                      <a:avLst/>
                    </a:prstGeom>
                  </pic:spPr>
                </pic:pic>
              </a:graphicData>
            </a:graphic>
          </wp:inline>
        </w:drawing>
      </w:r>
    </w:p>
    <w:p w14:paraId="769273E1">
      <w:pPr>
        <w:spacing w:before="0" w:after="200"/>
        <w:jc w:val="center"/>
      </w:pPr>
      <w:r>
        <w:rPr>
          <w:rFonts w:ascii="Times New Roman" w:hAnsi="Times New Roman" w:cs="Times New Roman"/>
          <w:b w:val="0"/>
          <w:i/>
          <w:sz w:val="22"/>
        </w:rPr>
        <w:t>Figure 2.</w:t>
      </w:r>
      <w:r>
        <w:rPr>
          <w:rFonts w:hint="default" w:cs="Times New Roman"/>
          <w:b w:val="0"/>
          <w:i/>
          <w:sz w:val="22"/>
          <w:lang w:val="en-US"/>
        </w:rPr>
        <w:t>6</w:t>
      </w:r>
      <w:r>
        <w:rPr>
          <w:rFonts w:ascii="Times New Roman" w:hAnsi="Times New Roman" w:cs="Times New Roman"/>
          <w:b w:val="0"/>
          <w:i/>
          <w:sz w:val="22"/>
        </w:rPr>
        <w:t>: Decision flow inside WebsiteFilter::isBlockedForRole</w:t>
      </w:r>
    </w:p>
    <w:p w14:paraId="6FC820A0">
      <w:pPr>
        <w:spacing w:before="0" w:after="80" w:line="360" w:lineRule="auto"/>
        <w:ind w:firstLine="340"/>
      </w:pPr>
      <w:r>
        <w:rPr>
          <w:rFonts w:ascii="Times New Roman" w:hAnsi="Times New Roman" w:cs="Times New Roman"/>
          <w:b w:val="0"/>
          <w:sz w:val="24"/>
        </w:rPr>
        <w:t>The LRU cache is the other piece worth describing in detail. We needed a cache that, on each lookup, could very quickly tell us whether a given key was present, and on each insert could just as quickly throw out the entry that was used the longest time ago. The standard data structure for this requirement is a doubly-linked list paired with a hash map. The list keeps the entries in order of recent use (the front is the most recently used, the back is the least recently used), and the hash map gives constant time access to any node by key. Figure 2.</w:t>
      </w:r>
      <w:r>
        <w:rPr>
          <w:rFonts w:hint="default" w:cs="Times New Roman"/>
          <w:b w:val="0"/>
          <w:sz w:val="24"/>
          <w:lang w:val="en-US"/>
        </w:rPr>
        <w:t>7</w:t>
      </w:r>
      <w:r>
        <w:rPr>
          <w:rFonts w:ascii="Times New Roman" w:hAnsi="Times New Roman" w:cs="Times New Roman"/>
          <w:b w:val="0"/>
          <w:sz w:val="24"/>
        </w:rPr>
        <w:t xml:space="preserve"> visualises the two structures and the way they reference each other.</w:t>
      </w:r>
    </w:p>
    <w:p w14:paraId="2AABA4CB">
      <w:pPr>
        <w:spacing w:before="160" w:after="40"/>
        <w:jc w:val="center"/>
      </w:pPr>
      <w:r>
        <w:drawing>
          <wp:inline distT="0" distB="0" distL="114300" distR="114300">
            <wp:extent cx="5669280" cy="3091815"/>
            <wp:effectExtent l="0" t="0" r="203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3092035"/>
                    </a:xfrm>
                    <a:prstGeom prst="rect">
                      <a:avLst/>
                    </a:prstGeom>
                  </pic:spPr>
                </pic:pic>
              </a:graphicData>
            </a:graphic>
          </wp:inline>
        </w:drawing>
      </w:r>
    </w:p>
    <w:p w14:paraId="140A4F78">
      <w:pPr>
        <w:spacing w:before="0" w:after="200"/>
        <w:jc w:val="center"/>
      </w:pPr>
      <w:r>
        <w:rPr>
          <w:rFonts w:ascii="Times New Roman" w:hAnsi="Times New Roman" w:cs="Times New Roman"/>
          <w:b w:val="0"/>
          <w:i/>
          <w:sz w:val="22"/>
        </w:rPr>
        <w:t>Figure 2.</w:t>
      </w:r>
      <w:r>
        <w:rPr>
          <w:rFonts w:hint="default" w:cs="Times New Roman"/>
          <w:b w:val="0"/>
          <w:i/>
          <w:sz w:val="22"/>
          <w:lang w:val="en-US"/>
        </w:rPr>
        <w:t>7</w:t>
      </w:r>
      <w:r>
        <w:rPr>
          <w:rFonts w:ascii="Times New Roman" w:hAnsi="Times New Roman" w:cs="Times New Roman"/>
          <w:b w:val="0"/>
          <w:i/>
          <w:sz w:val="22"/>
        </w:rPr>
        <w:t>: LRU cache implemented as a doubly-linked list plus a hash map</w:t>
      </w:r>
    </w:p>
    <w:p w14:paraId="31B6E124">
      <w:pPr>
        <w:spacing w:before="0" w:after="80" w:line="360" w:lineRule="auto"/>
        <w:ind w:firstLine="340"/>
      </w:pPr>
      <w:r>
        <w:rPr>
          <w:rFonts w:ascii="Times New Roman" w:hAnsi="Times New Roman" w:cs="Times New Roman"/>
          <w:b w:val="0"/>
          <w:sz w:val="24"/>
        </w:rPr>
        <w:t>Together, the seven figures above describe every important architectural decision in the project. The remaining sections of the report explain why we picked particular tools and how each piece was tested.</w:t>
      </w:r>
    </w:p>
    <w:p w14:paraId="1538E170">
      <w:pPr>
        <w:spacing w:before="160" w:after="80" w:line="360" w:lineRule="auto"/>
      </w:pPr>
      <w:r>
        <w:rPr>
          <w:rFonts w:ascii="Times New Roman" w:hAnsi="Times New Roman" w:cs="Times New Roman"/>
          <w:b/>
          <w:sz w:val="28"/>
        </w:rPr>
        <w:t>2.2 Tool and Technique Selection</w:t>
      </w:r>
    </w:p>
    <w:p w14:paraId="11E90DDF">
      <w:pPr>
        <w:spacing w:before="0" w:after="80" w:line="360" w:lineRule="auto"/>
        <w:ind w:firstLine="340"/>
      </w:pPr>
      <w:r>
        <w:rPr>
          <w:rFonts w:ascii="Times New Roman" w:hAnsi="Times New Roman" w:cs="Times New Roman"/>
          <w:b w:val="0"/>
          <w:sz w:val="24"/>
        </w:rPr>
        <w:t>The choice of programming language was the first decision. We deliberately picked C++17. Although a working proxy can certainly be written in Python or Java in fewer lines, the goal of the project was as much educational as it was functional - we wanted to come face to face with the system calls that ordinarily run hidden underneath higher-level libraries. C++ also offers a good balance: it has the performance and the system-call access of C, but it gives us the Standard Template Library and file handles, and convenient classes such as std::string, std::list and std::unordered_map.</w:t>
      </w:r>
    </w:p>
    <w:p w14:paraId="4E052359">
      <w:pPr>
        <w:spacing w:before="0" w:after="80" w:line="360" w:lineRule="auto"/>
        <w:ind w:firstLine="340"/>
      </w:pPr>
      <w:r>
        <w:rPr>
          <w:rFonts w:ascii="Times New Roman" w:hAnsi="Times New Roman" w:cs="Times New Roman"/>
          <w:b w:val="0"/>
          <w:sz w:val="24"/>
        </w:rPr>
        <w:t>For password storage we picked the SHA-256 hashing function provided by OpenSSL. SHA-256 is a well-studied cryptographic hash; it is one-way (impossible in practice to invert), it is fast enough that login is instantaneous, and it is a common choice in real systems. Even if our users.txt file were somehow read by an attacker, they would only see hashes, not the original passwords. We chose to encode hashes in hex so that the file remains human-readable, which is useful during development.</w:t>
      </w:r>
    </w:p>
    <w:p w14:paraId="13A9F884">
      <w:pPr>
        <w:spacing w:before="0" w:after="80" w:line="360" w:lineRule="auto"/>
        <w:ind w:firstLine="340"/>
      </w:pPr>
      <w:r>
        <w:rPr>
          <w:rFonts w:ascii="Times New Roman" w:hAnsi="Times New Roman" w:cs="Times New Roman"/>
          <w:b w:val="0"/>
          <w:sz w:val="24"/>
        </w:rPr>
        <w:t>For socket programming we used the standard POSIX BSD-sockets API (socket, bind, listen, accept, connect, send, recv, select, fcntl, setsockopt, getaddrinfo). This API is supported on all Unix-like operating systems and is the foundation on which higher-level networking libraries are built. Using it directly forced us to learn how connections actually happen at the operating system level. The two non-trivial techniques we picked up here were non-blocking connect (with select used to enforce a 10-second timeout) and select-based bidirectional copy for the HTTPS tunnel. Both are described in detail in the implementation chapter.</w:t>
      </w:r>
    </w:p>
    <w:p w14:paraId="6BC7EB40">
      <w:pPr>
        <w:spacing w:before="0" w:after="80" w:line="360" w:lineRule="auto"/>
        <w:ind w:firstLine="340"/>
      </w:pPr>
      <w:r>
        <w:rPr>
          <w:rFonts w:ascii="Times New Roman" w:hAnsi="Times New Roman" w:cs="Times New Roman"/>
          <w:b w:val="0"/>
          <w:sz w:val="24"/>
        </w:rPr>
        <w:t>For multithreading we used the C++ standard library threading utilities introduced in C++11: std::thread for the worker threads themselves; std::mutex with std::lock_guard and std::unique_lock for protecting shared data; and std::condition_variable for letting the workers sleep efficiently while waiting for work. We also used std::queue as the producer-consumer queue and std::unordered_map for the DNS cache and the user table. The choice to use std::list combined with std::unordered_map for the LRU cache, instead of writing a custom data structure, kept the implementation small while still giving us O(1) operations.</w:t>
      </w:r>
    </w:p>
    <w:p w14:paraId="6386C1E1">
      <w:pPr>
        <w:spacing w:before="0" w:after="80" w:line="360" w:lineRule="auto"/>
        <w:ind w:firstLine="340"/>
      </w:pPr>
      <w:r>
        <w:rPr>
          <w:rFonts w:ascii="Times New Roman" w:hAnsi="Times New Roman" w:cs="Times New Roman"/>
          <w:b w:val="0"/>
          <w:sz w:val="24"/>
        </w:rPr>
        <w:t>Object-Oriented Programming concepts used in the project:</w:t>
      </w:r>
    </w:p>
    <w:p w14:paraId="30846941">
      <w:pPr>
        <w:pStyle w:val="23"/>
        <w:spacing w:after="40" w:line="360" w:lineRule="auto"/>
        <w:ind w:left="340"/>
      </w:pPr>
      <w:r>
        <w:rPr>
          <w:rFonts w:ascii="Times New Roman" w:hAnsi="Times New Roman" w:cs="Times New Roman"/>
          <w:b w:val="0"/>
          <w:sz w:val="24"/>
        </w:rPr>
        <w:t>Encapsulation: every class hides its internal data members behind the private keyword and exposes only the operations that the rest of the system genuinely needs. For instance, the LRUCache exposes only get(), put() and the constructor; the underlying list, map and mutex are private. This means that changes to the internal data structure cannot break the rest of the program.</w:t>
      </w:r>
    </w:p>
    <w:p w14:paraId="6D2E04C7">
      <w:pPr>
        <w:pStyle w:val="23"/>
        <w:spacing w:after="40" w:line="360" w:lineRule="auto"/>
        <w:ind w:left="340"/>
      </w:pPr>
      <w:r>
        <w:rPr>
          <w:rFonts w:ascii="Times New Roman" w:hAnsi="Times New Roman" w:cs="Times New Roman"/>
          <w:b w:val="0"/>
          <w:sz w:val="24"/>
        </w:rPr>
        <w:t>Abstraction: a caller of cache.get(key, value) does not need to know that there is a doubly-linked list, a hash map and a mutex hiding behind that one function call. The class presents a clean, abstract interface ("give me the value for this key") and hides the messy implementation. The same is true of the Authenticator ("is this user/password combination valid?") and the WebsiteFilter ("is this domain blocked for this role?").</w:t>
      </w:r>
    </w:p>
    <w:p w14:paraId="3B225362">
      <w:pPr>
        <w:pStyle w:val="23"/>
        <w:spacing w:after="40" w:line="360" w:lineRule="auto"/>
        <w:ind w:left="340"/>
      </w:pPr>
      <w:r>
        <w:rPr>
          <w:rFonts w:ascii="Times New Roman" w:hAnsi="Times New Roman" w:cs="Times New Roman"/>
          <w:b w:val="0"/>
          <w:sz w:val="24"/>
        </w:rPr>
        <w:t>Composition: the ProxyServer class is composed of an Authenticator, a WebsiteFilter, a Logger and an LRUCache. The lifetime of these member objects is tied to the lifetime of the ProxyServer, which is exactly what we want.</w:t>
      </w:r>
    </w:p>
    <w:p w14:paraId="1200DB3C">
      <w:pPr>
        <w:pStyle w:val="23"/>
        <w:spacing w:after="40" w:line="360" w:lineRule="auto"/>
        <w:ind w:left="340"/>
      </w:pPr>
      <w:r>
        <w:rPr>
          <w:rFonts w:ascii="Times New Roman" w:hAnsi="Times New Roman" w:cs="Times New Roman"/>
          <w:b w:val="0"/>
          <w:sz w:val="24"/>
        </w:rPr>
        <w:t>RAII (Resource Acquisition Is Initialisation): the Logger constructor opens proxy.log and the destructor closes it; std::lock_guard locks a mutex when constructed and unlocks it when it goes out of scope; std::vector&lt;char&gt; automatically frees its underlying memory when the function returns. This is one of the most important idioms in C++ and it ensures that resources are released even when an exception is thrown.</w:t>
      </w:r>
    </w:p>
    <w:p w14:paraId="0F3E1F16">
      <w:pPr>
        <w:pStyle w:val="23"/>
        <w:spacing w:after="40" w:line="360" w:lineRule="auto"/>
        <w:ind w:left="340"/>
      </w:pPr>
      <w:r>
        <w:rPr>
          <w:rFonts w:ascii="Times New Roman" w:hAnsi="Times New Roman" w:cs="Times New Roman"/>
          <w:b w:val="0"/>
          <w:sz w:val="24"/>
        </w:rPr>
        <w:t>Constructor initialisation lists are used in proxyserver.h with the line LRUCache cache{200} so that the cache is created with capacity 200 the moment the ProxyServer object is created.</w:t>
      </w:r>
    </w:p>
    <w:p w14:paraId="27288A6C">
      <w:pPr>
        <w:pStyle w:val="23"/>
        <w:spacing w:after="40" w:line="360" w:lineRule="auto"/>
        <w:ind w:left="340"/>
      </w:pPr>
      <w:r>
        <w:rPr>
          <w:rFonts w:ascii="Times New Roman" w:hAnsi="Times New Roman" w:cs="Times New Roman"/>
          <w:b w:val="0"/>
          <w:sz w:val="24"/>
        </w:rPr>
        <w:t>References (const std::string&amp;) are used throughout instead of pass-by-value to avoid copying strings unnecessarily. The const modifier additionally documents that the function will not modify the argument.</w:t>
      </w:r>
    </w:p>
    <w:p w14:paraId="3615DE5F">
      <w:pPr>
        <w:pStyle w:val="23"/>
        <w:spacing w:after="40" w:line="360" w:lineRule="auto"/>
        <w:ind w:left="340"/>
      </w:pPr>
      <w:r>
        <w:rPr>
          <w:rFonts w:ascii="Times New Roman" w:hAnsi="Times New Roman" w:cs="Times New Roman"/>
          <w:b w:val="0"/>
          <w:sz w:val="24"/>
        </w:rPr>
        <w:t>Lambda expressions are used inside startServer() to provide the body of each worker thread ([this, i]() { ... workerThread(); }), and inside isBlockedForRole() to give a small reusable matcher that walks up the domain hierarchy.</w:t>
      </w:r>
    </w:p>
    <w:p w14:paraId="7C9FF81D">
      <w:pPr>
        <w:pStyle w:val="23"/>
        <w:spacing w:after="40" w:line="360" w:lineRule="auto"/>
        <w:ind w:left="340"/>
      </w:pPr>
      <w:r>
        <w:rPr>
          <w:rFonts w:ascii="Times New Roman" w:hAnsi="Times New Roman" w:cs="Times New Roman"/>
          <w:b w:val="0"/>
          <w:sz w:val="24"/>
        </w:rPr>
        <w:t>Polymorphism in the form of function overloading appears in the standard library types we use (for example, std::cout &lt;&lt; can print a string or an integer). We did not need user-defined virtual functions because the four service classes are quite distinct and there was no natural common base.</w:t>
      </w:r>
    </w:p>
    <w:p w14:paraId="489480E2">
      <w:pPr>
        <w:spacing w:before="0" w:after="80" w:line="360" w:lineRule="auto"/>
        <w:ind w:firstLine="340"/>
      </w:pPr>
      <w:r>
        <w:rPr>
          <w:rFonts w:ascii="Times New Roman" w:hAnsi="Times New Roman" w:cs="Times New Roman"/>
          <w:b w:val="0"/>
          <w:sz w:val="24"/>
        </w:rPr>
        <w:t>Where appropriate, we relied on standard idioms rather than re-inventing them. The producer-consumer pattern with a queue, a mutex and a condition variable is a textbook example, and we preferred to follow it accurately rather than to invent something exotic. Likewise, the LRU cache followed the well-known list-plus-hash-map design described in algorithms textbooks.</w:t>
      </w:r>
    </w:p>
    <w:p w14:paraId="0403316C">
      <w:pPr>
        <w:spacing w:before="160" w:after="40"/>
        <w:jc w:val="center"/>
      </w:pPr>
      <w:r>
        <w:rPr>
          <w:rFonts w:ascii="Times New Roman" w:hAnsi="Times New Roman" w:cs="Times New Roman"/>
          <w:b/>
          <w:i/>
          <w:sz w:val="22"/>
        </w:rPr>
        <w:t>Table 2.1: Comparison of design alternatives that were considered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448"/>
        <w:gridCol w:w="4608"/>
      </w:tblGrid>
      <w:tr w14:paraId="3B3877E3">
        <w:trPr>
          <w:jc w:val="center"/>
        </w:trPr>
        <w:tc>
          <w:tcPr>
            <w:tcW w:w="2160" w:type="dxa"/>
          </w:tcPr>
          <w:p w14:paraId="3168EB00">
            <w:pPr>
              <w:spacing w:after="0"/>
              <w:jc w:val="center"/>
            </w:pPr>
            <w:r>
              <w:rPr>
                <w:rFonts w:ascii="Times New Roman" w:hAnsi="Times New Roman" w:cs="Times New Roman"/>
                <w:b/>
                <w:sz w:val="22"/>
              </w:rPr>
              <w:t>Design choice</w:t>
            </w:r>
          </w:p>
        </w:tc>
        <w:tc>
          <w:tcPr>
            <w:tcW w:w="2448" w:type="dxa"/>
          </w:tcPr>
          <w:p w14:paraId="26205681">
            <w:pPr>
              <w:spacing w:after="0"/>
              <w:jc w:val="center"/>
            </w:pPr>
            <w:r>
              <w:rPr>
                <w:rFonts w:ascii="Times New Roman" w:hAnsi="Times New Roman" w:cs="Times New Roman"/>
                <w:b/>
                <w:sz w:val="22"/>
              </w:rPr>
              <w:t>Alternative considered</w:t>
            </w:r>
          </w:p>
        </w:tc>
        <w:tc>
          <w:tcPr>
            <w:tcW w:w="4608" w:type="dxa"/>
          </w:tcPr>
          <w:p w14:paraId="20B83F27">
            <w:pPr>
              <w:spacing w:after="0"/>
              <w:jc w:val="center"/>
            </w:pPr>
            <w:r>
              <w:rPr>
                <w:rFonts w:ascii="Times New Roman" w:hAnsi="Times New Roman" w:cs="Times New Roman"/>
                <w:b/>
                <w:sz w:val="22"/>
              </w:rPr>
              <w:t>Why we chose what we chose</w:t>
            </w:r>
          </w:p>
        </w:tc>
      </w:tr>
      <w:tr w14:paraId="53865A3A">
        <w:trPr>
          <w:jc w:val="center"/>
        </w:trPr>
        <w:tc>
          <w:tcPr>
            <w:tcW w:w="2160" w:type="dxa"/>
          </w:tcPr>
          <w:p w14:paraId="6FCDF4FE">
            <w:pPr>
              <w:spacing w:after="0"/>
            </w:pPr>
            <w:r>
              <w:rPr>
                <w:rFonts w:ascii="Times New Roman" w:hAnsi="Times New Roman" w:cs="Times New Roman"/>
                <w:b w:val="0"/>
                <w:sz w:val="22"/>
              </w:rPr>
              <w:t>Fixed thread pool of 20</w:t>
            </w:r>
          </w:p>
        </w:tc>
        <w:tc>
          <w:tcPr>
            <w:tcW w:w="2448" w:type="dxa"/>
          </w:tcPr>
          <w:p w14:paraId="7ADE41B5">
            <w:pPr>
              <w:spacing w:after="0"/>
            </w:pPr>
            <w:r>
              <w:rPr>
                <w:rFonts w:ascii="Times New Roman" w:hAnsi="Times New Roman" w:cs="Times New Roman"/>
                <w:b w:val="0"/>
                <w:sz w:val="22"/>
              </w:rPr>
              <w:t>Spawn one new thread per request</w:t>
            </w:r>
          </w:p>
        </w:tc>
        <w:tc>
          <w:tcPr>
            <w:tcW w:w="4608" w:type="dxa"/>
          </w:tcPr>
          <w:p w14:paraId="4473A243">
            <w:pPr>
              <w:spacing w:after="0"/>
            </w:pPr>
            <w:r>
              <w:rPr>
                <w:rFonts w:ascii="Times New Roman" w:hAnsi="Times New Roman" w:cs="Times New Roman"/>
                <w:b w:val="0"/>
                <w:sz w:val="22"/>
              </w:rPr>
              <w:t>Spawning a thread per request is simple but does not scale. Twenty threads is enough for a small lab and gives predictable resource use.</w:t>
            </w:r>
          </w:p>
        </w:tc>
      </w:tr>
      <w:tr w14:paraId="61381453">
        <w:trPr>
          <w:jc w:val="center"/>
        </w:trPr>
        <w:tc>
          <w:tcPr>
            <w:tcW w:w="2160" w:type="dxa"/>
          </w:tcPr>
          <w:p w14:paraId="0CEDFF9E">
            <w:pPr>
              <w:spacing w:after="0"/>
            </w:pPr>
            <w:r>
              <w:rPr>
                <w:rFonts w:ascii="Times New Roman" w:hAnsi="Times New Roman" w:cs="Times New Roman"/>
                <w:b w:val="0"/>
                <w:sz w:val="22"/>
              </w:rPr>
              <w:t>Plain text passwords replaced with SHA-256 hashes</w:t>
            </w:r>
          </w:p>
        </w:tc>
        <w:tc>
          <w:tcPr>
            <w:tcW w:w="2448" w:type="dxa"/>
          </w:tcPr>
          <w:p w14:paraId="25DB6056">
            <w:pPr>
              <w:spacing w:after="0"/>
            </w:pPr>
            <w:r>
              <w:rPr>
                <w:rFonts w:ascii="Times New Roman" w:hAnsi="Times New Roman" w:cs="Times New Roman"/>
                <w:b w:val="0"/>
                <w:sz w:val="22"/>
              </w:rPr>
              <w:t>Plain text storage; or PBKDF2/bcrypt with salt</w:t>
            </w:r>
          </w:p>
        </w:tc>
        <w:tc>
          <w:tcPr>
            <w:tcW w:w="4608" w:type="dxa"/>
          </w:tcPr>
          <w:p w14:paraId="32A488D0">
            <w:pPr>
              <w:spacing w:after="0"/>
            </w:pPr>
            <w:r>
              <w:rPr>
                <w:rFonts w:ascii="Times New Roman" w:hAnsi="Times New Roman" w:cs="Times New Roman"/>
                <w:b w:val="0"/>
                <w:sz w:val="22"/>
              </w:rPr>
              <w:t>SHA-256 keeps users.txt readable for our demo while still avoiding plaintext leakage. Salted KDFs are stronger but were out of scope.</w:t>
            </w:r>
          </w:p>
        </w:tc>
      </w:tr>
      <w:tr w14:paraId="36D42509">
        <w:trPr>
          <w:jc w:val="center"/>
        </w:trPr>
        <w:tc>
          <w:tcPr>
            <w:tcW w:w="2160" w:type="dxa"/>
          </w:tcPr>
          <w:p w14:paraId="6AFAB13C">
            <w:pPr>
              <w:spacing w:after="0"/>
            </w:pPr>
            <w:r>
              <w:rPr>
                <w:rFonts w:ascii="Times New Roman" w:hAnsi="Times New Roman" w:cs="Times New Roman"/>
                <w:b w:val="0"/>
                <w:sz w:val="22"/>
              </w:rPr>
              <w:t>LRU cache (list + hash map)</w:t>
            </w:r>
          </w:p>
        </w:tc>
        <w:tc>
          <w:tcPr>
            <w:tcW w:w="2448" w:type="dxa"/>
          </w:tcPr>
          <w:p w14:paraId="7ABEC6DB">
            <w:pPr>
              <w:spacing w:after="0"/>
            </w:pPr>
            <w:r>
              <w:rPr>
                <w:rFonts w:ascii="Times New Roman" w:hAnsi="Times New Roman" w:cs="Times New Roman"/>
                <w:b w:val="0"/>
                <w:sz w:val="22"/>
              </w:rPr>
              <w:t>FIFO queue; LFU counter; no cache</w:t>
            </w:r>
          </w:p>
        </w:tc>
        <w:tc>
          <w:tcPr>
            <w:tcW w:w="4608" w:type="dxa"/>
          </w:tcPr>
          <w:p w14:paraId="6AEA4E73">
            <w:pPr>
              <w:spacing w:after="0"/>
            </w:pPr>
            <w:r>
              <w:rPr>
                <w:rFonts w:ascii="Times New Roman" w:hAnsi="Times New Roman" w:cs="Times New Roman"/>
                <w:b w:val="0"/>
                <w:sz w:val="22"/>
              </w:rPr>
              <w:t>LRU is the standard choice for web caches because recently used pages are likely to be reused soon.</w:t>
            </w:r>
          </w:p>
        </w:tc>
      </w:tr>
      <w:tr w14:paraId="3C20E6FD">
        <w:trPr>
          <w:jc w:val="center"/>
        </w:trPr>
        <w:tc>
          <w:tcPr>
            <w:tcW w:w="2160" w:type="dxa"/>
          </w:tcPr>
          <w:p w14:paraId="3DBA6A6D">
            <w:pPr>
              <w:spacing w:after="0"/>
            </w:pPr>
            <w:r>
              <w:rPr>
                <w:rFonts w:ascii="Times New Roman" w:hAnsi="Times New Roman" w:cs="Times New Roman"/>
                <w:b w:val="0"/>
                <w:sz w:val="22"/>
              </w:rPr>
              <w:t>DNS cache with 30-second TTL</w:t>
            </w:r>
          </w:p>
        </w:tc>
        <w:tc>
          <w:tcPr>
            <w:tcW w:w="2448" w:type="dxa"/>
          </w:tcPr>
          <w:p w14:paraId="021184A3">
            <w:pPr>
              <w:spacing w:after="0"/>
            </w:pPr>
            <w:r>
              <w:rPr>
                <w:rFonts w:ascii="Times New Roman" w:hAnsi="Times New Roman" w:cs="Times New Roman"/>
                <w:b w:val="0"/>
                <w:sz w:val="22"/>
              </w:rPr>
              <w:t>Call getaddrinfo on every request</w:t>
            </w:r>
          </w:p>
        </w:tc>
        <w:tc>
          <w:tcPr>
            <w:tcW w:w="4608" w:type="dxa"/>
          </w:tcPr>
          <w:p w14:paraId="2222E11C">
            <w:pPr>
              <w:spacing w:after="0"/>
            </w:pPr>
            <w:r>
              <w:rPr>
                <w:rFonts w:ascii="Times New Roman" w:hAnsi="Times New Roman" w:cs="Times New Roman"/>
                <w:b w:val="0"/>
                <w:sz w:val="22"/>
              </w:rPr>
              <w:t>DNS calls take 5-50 ms; caching for 30 s removes hundreds of redundant calls per minute under load.</w:t>
            </w:r>
          </w:p>
        </w:tc>
      </w:tr>
      <w:tr w14:paraId="3FB1BE7E">
        <w:trPr>
          <w:jc w:val="center"/>
        </w:trPr>
        <w:tc>
          <w:tcPr>
            <w:tcW w:w="2160" w:type="dxa"/>
          </w:tcPr>
          <w:p w14:paraId="4B0C87BB">
            <w:pPr>
              <w:spacing w:after="0"/>
            </w:pPr>
            <w:r>
              <w:rPr>
                <w:rFonts w:ascii="Times New Roman" w:hAnsi="Times New Roman" w:cs="Times New Roman"/>
                <w:b w:val="0"/>
                <w:sz w:val="22"/>
              </w:rPr>
              <w:t>Non-blocking connect + select for 10 s timeout</w:t>
            </w:r>
          </w:p>
        </w:tc>
        <w:tc>
          <w:tcPr>
            <w:tcW w:w="2448" w:type="dxa"/>
          </w:tcPr>
          <w:p w14:paraId="1E63961A">
            <w:pPr>
              <w:spacing w:after="0"/>
            </w:pPr>
            <w:r>
              <w:rPr>
                <w:rFonts w:ascii="Times New Roman" w:hAnsi="Times New Roman" w:cs="Times New Roman"/>
                <w:b w:val="0"/>
                <w:sz w:val="22"/>
              </w:rPr>
              <w:t>Default blocking connect (up to 130 s)</w:t>
            </w:r>
          </w:p>
        </w:tc>
        <w:tc>
          <w:tcPr>
            <w:tcW w:w="4608" w:type="dxa"/>
          </w:tcPr>
          <w:p w14:paraId="3D7C6F12">
            <w:pPr>
              <w:spacing w:after="0"/>
            </w:pPr>
            <w:r>
              <w:rPr>
                <w:rFonts w:ascii="Times New Roman" w:hAnsi="Times New Roman" w:cs="Times New Roman"/>
                <w:b w:val="0"/>
                <w:sz w:val="22"/>
              </w:rPr>
              <w:t>A blocked or down server would otherwise freeze a worker for over two minutes, starving real users.</w:t>
            </w:r>
          </w:p>
        </w:tc>
      </w:tr>
      <w:tr w14:paraId="623A0278">
        <w:trPr>
          <w:jc w:val="center"/>
        </w:trPr>
        <w:tc>
          <w:tcPr>
            <w:tcW w:w="2160" w:type="dxa"/>
          </w:tcPr>
          <w:p w14:paraId="297F759C">
            <w:pPr>
              <w:spacing w:after="0"/>
            </w:pPr>
            <w:r>
              <w:rPr>
                <w:rFonts w:ascii="Times New Roman" w:hAnsi="Times New Roman" w:cs="Times New Roman"/>
                <w:b w:val="0"/>
                <w:sz w:val="22"/>
              </w:rPr>
              <w:t>select-based bidirectional copy for HTTPS</w:t>
            </w:r>
          </w:p>
        </w:tc>
        <w:tc>
          <w:tcPr>
            <w:tcW w:w="2448" w:type="dxa"/>
          </w:tcPr>
          <w:p w14:paraId="70BB38CA">
            <w:pPr>
              <w:spacing w:after="0"/>
            </w:pPr>
            <w:r>
              <w:rPr>
                <w:rFonts w:ascii="Times New Roman" w:hAnsi="Times New Roman" w:cs="Times New Roman"/>
                <w:b w:val="0"/>
                <w:sz w:val="22"/>
              </w:rPr>
              <w:t>Two extra threads per tunnel</w:t>
            </w:r>
          </w:p>
        </w:tc>
        <w:tc>
          <w:tcPr>
            <w:tcW w:w="4608" w:type="dxa"/>
          </w:tcPr>
          <w:p w14:paraId="1474A5F9">
            <w:pPr>
              <w:spacing w:after="0"/>
            </w:pPr>
            <w:r>
              <w:rPr>
                <w:rFonts w:ascii="Times New Roman" w:hAnsi="Times New Roman" w:cs="Times New Roman"/>
                <w:b w:val="0"/>
                <w:sz w:val="22"/>
              </w:rPr>
              <w:t>select uses fewer resources and avoids the headaches of stopping helper threads cleanly.</w:t>
            </w:r>
          </w:p>
        </w:tc>
      </w:tr>
      <w:tr w14:paraId="73884321">
        <w:trPr>
          <w:jc w:val="center"/>
        </w:trPr>
        <w:tc>
          <w:tcPr>
            <w:tcW w:w="2160" w:type="dxa"/>
          </w:tcPr>
          <w:p w14:paraId="50203AF8">
            <w:pPr>
              <w:spacing w:after="0"/>
            </w:pPr>
            <w:r>
              <w:rPr>
                <w:rFonts w:ascii="Times New Roman" w:hAnsi="Times New Roman" w:cs="Times New Roman"/>
                <w:b w:val="0"/>
                <w:sz w:val="22"/>
              </w:rPr>
              <w:t>Editable text-file configuration</w:t>
            </w:r>
          </w:p>
        </w:tc>
        <w:tc>
          <w:tcPr>
            <w:tcW w:w="2448" w:type="dxa"/>
          </w:tcPr>
          <w:p w14:paraId="18B7997C">
            <w:pPr>
              <w:spacing w:after="0"/>
            </w:pPr>
            <w:r>
              <w:rPr>
                <w:rFonts w:ascii="Times New Roman" w:hAnsi="Times New Roman" w:cs="Times New Roman"/>
                <w:b w:val="0"/>
                <w:sz w:val="22"/>
              </w:rPr>
              <w:t>GUI or web-admin panel</w:t>
            </w:r>
          </w:p>
        </w:tc>
        <w:tc>
          <w:tcPr>
            <w:tcW w:w="4608" w:type="dxa"/>
          </w:tcPr>
          <w:p w14:paraId="77B6CC0E">
            <w:pPr>
              <w:spacing w:after="0"/>
            </w:pPr>
            <w:r>
              <w:rPr>
                <w:rFonts w:ascii="Times New Roman" w:hAnsi="Times New Roman" w:cs="Times New Roman"/>
                <w:b w:val="0"/>
                <w:sz w:val="22"/>
              </w:rPr>
              <w:t>Lab admins are comfortable editing text files. Adding a UI would have been a separate project.</w:t>
            </w:r>
          </w:p>
        </w:tc>
      </w:tr>
    </w:tbl>
    <w:p w14:paraId="1CB215D2">
      <w:r>
        <w:br w:type="page"/>
      </w:r>
    </w:p>
    <w:p w14:paraId="2386AB65">
      <w:pPr>
        <w:spacing w:before="0" w:after="240" w:line="360" w:lineRule="auto"/>
        <w:jc w:val="left"/>
      </w:pPr>
      <w:r>
        <w:rPr>
          <w:rFonts w:ascii="Times New Roman" w:hAnsi="Times New Roman" w:cs="Times New Roman"/>
          <w:b/>
          <w:sz w:val="32"/>
        </w:rPr>
        <w:t>Chapter 3: Implementation and Testing</w:t>
      </w:r>
    </w:p>
    <w:p w14:paraId="3177ED1A">
      <w:pPr>
        <w:spacing w:before="160" w:after="80" w:line="360" w:lineRule="auto"/>
      </w:pPr>
      <w:r>
        <w:rPr>
          <w:rFonts w:ascii="Times New Roman" w:hAnsi="Times New Roman" w:cs="Times New Roman"/>
          <w:b/>
          <w:sz w:val="28"/>
        </w:rPr>
        <w:t>3.1 Experimental Setup</w:t>
      </w:r>
    </w:p>
    <w:p w14:paraId="018F27D9">
      <w:pPr>
        <w:spacing w:before="0" w:after="80" w:line="360" w:lineRule="auto"/>
        <w:ind w:firstLine="340"/>
      </w:pPr>
      <w:r>
        <w:rPr>
          <w:rFonts w:ascii="Times New Roman" w:hAnsi="Times New Roman" w:cs="Times New Roman"/>
          <w:b w:val="0"/>
          <w:sz w:val="24"/>
        </w:rPr>
        <w:t xml:space="preserve">All development and testing was carried out on personal laptops running macOS Sonoma. </w:t>
      </w:r>
      <w:r>
        <w:rPr>
          <w:rFonts w:hint="default" w:cs="Times New Roman"/>
          <w:b w:val="0"/>
          <w:sz w:val="24"/>
          <w:lang w:val="en-US"/>
        </w:rPr>
        <w:t>F</w:t>
      </w:r>
      <w:r>
        <w:rPr>
          <w:rFonts w:ascii="Times New Roman" w:hAnsi="Times New Roman" w:cs="Times New Roman"/>
          <w:b w:val="0"/>
          <w:sz w:val="24"/>
        </w:rPr>
        <w:t xml:space="preserve">or </w:t>
      </w:r>
      <w:r>
        <w:rPr>
          <w:rFonts w:hint="default" w:cs="Times New Roman"/>
          <w:b w:val="0"/>
          <w:sz w:val="24"/>
          <w:lang w:val="en-US"/>
        </w:rPr>
        <w:t xml:space="preserve">macOS </w:t>
      </w:r>
      <w:r>
        <w:rPr>
          <w:rFonts w:ascii="Times New Roman" w:hAnsi="Times New Roman" w:cs="Times New Roman"/>
          <w:b w:val="0"/>
          <w:sz w:val="24"/>
        </w:rPr>
        <w:t>we used g++ from the GNU Compiler Collection. OpenSSL provided the SHA-256 implementation. The Makefile is short and simply tells g++ where to find the OpenSSL headers and libraries, then compiles all six C++ source files in one invocation. Table 3.1 lists the exact tools and versions.</w:t>
      </w:r>
    </w:p>
    <w:p w14:paraId="5E2855B0">
      <w:pPr>
        <w:spacing w:before="160" w:after="40"/>
        <w:jc w:val="center"/>
      </w:pPr>
      <w:r>
        <w:rPr>
          <w:rFonts w:ascii="Times New Roman" w:hAnsi="Times New Roman" w:cs="Times New Roman"/>
          <w:b/>
          <w:i/>
          <w:sz w:val="22"/>
        </w:rPr>
        <w:t>Table 3.1: Hardware and software used for development and testing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768"/>
      </w:tblGrid>
      <w:tr w14:paraId="6DDF5D26">
        <w:trPr>
          <w:jc w:val="center"/>
        </w:trPr>
        <w:tc>
          <w:tcPr>
            <w:tcW w:w="2448" w:type="dxa"/>
          </w:tcPr>
          <w:p w14:paraId="3B832535">
            <w:pPr>
              <w:spacing w:after="0"/>
              <w:jc w:val="center"/>
            </w:pPr>
            <w:r>
              <w:rPr>
                <w:rFonts w:ascii="Times New Roman" w:hAnsi="Times New Roman" w:cs="Times New Roman"/>
                <w:b/>
                <w:sz w:val="22"/>
              </w:rPr>
              <w:t>Component</w:t>
            </w:r>
          </w:p>
        </w:tc>
        <w:tc>
          <w:tcPr>
            <w:tcW w:w="6768" w:type="dxa"/>
          </w:tcPr>
          <w:p w14:paraId="78D76267">
            <w:pPr>
              <w:spacing w:after="0"/>
              <w:jc w:val="center"/>
            </w:pPr>
            <w:r>
              <w:rPr>
                <w:rFonts w:ascii="Times New Roman" w:hAnsi="Times New Roman" w:cs="Times New Roman"/>
                <w:b/>
                <w:sz w:val="22"/>
              </w:rPr>
              <w:t>Details</w:t>
            </w:r>
          </w:p>
        </w:tc>
      </w:tr>
      <w:tr w14:paraId="193DBF5D">
        <w:trPr>
          <w:jc w:val="center"/>
        </w:trPr>
        <w:tc>
          <w:tcPr>
            <w:tcW w:w="2448" w:type="dxa"/>
          </w:tcPr>
          <w:p w14:paraId="721EA041">
            <w:pPr>
              <w:spacing w:after="0"/>
            </w:pPr>
            <w:r>
              <w:rPr>
                <w:rFonts w:ascii="Times New Roman" w:hAnsi="Times New Roman" w:cs="Times New Roman"/>
                <w:b w:val="0"/>
                <w:sz w:val="22"/>
              </w:rPr>
              <w:t>Operating systems</w:t>
            </w:r>
          </w:p>
        </w:tc>
        <w:tc>
          <w:tcPr>
            <w:tcW w:w="6768" w:type="dxa"/>
          </w:tcPr>
          <w:p w14:paraId="65D5F80C">
            <w:pPr>
              <w:spacing w:after="0"/>
            </w:pPr>
            <w:r>
              <w:rPr>
                <w:rFonts w:ascii="Times New Roman" w:hAnsi="Times New Roman" w:cs="Times New Roman"/>
                <w:b w:val="0"/>
                <w:sz w:val="22"/>
              </w:rPr>
              <w:t>macOS Sonoma 14.x (Apple Silicon)</w:t>
            </w:r>
          </w:p>
        </w:tc>
      </w:tr>
      <w:tr w14:paraId="12EC4C9A">
        <w:trPr>
          <w:jc w:val="center"/>
        </w:trPr>
        <w:tc>
          <w:tcPr>
            <w:tcW w:w="2448" w:type="dxa"/>
          </w:tcPr>
          <w:p w14:paraId="7C605924">
            <w:pPr>
              <w:spacing w:after="0"/>
            </w:pPr>
            <w:r>
              <w:rPr>
                <w:rFonts w:ascii="Times New Roman" w:hAnsi="Times New Roman" w:cs="Times New Roman"/>
                <w:b w:val="0"/>
                <w:sz w:val="22"/>
              </w:rPr>
              <w:t>Compiler</w:t>
            </w:r>
          </w:p>
        </w:tc>
        <w:tc>
          <w:tcPr>
            <w:tcW w:w="6768" w:type="dxa"/>
          </w:tcPr>
          <w:p w14:paraId="72FDE084">
            <w:pPr>
              <w:spacing w:after="0"/>
            </w:pPr>
            <w:r>
              <w:rPr>
                <w:rFonts w:ascii="Times New Roman" w:hAnsi="Times New Roman" w:cs="Times New Roman"/>
                <w:b w:val="0"/>
                <w:sz w:val="22"/>
              </w:rPr>
              <w:t>g++ 11+ with -std=c++17</w:t>
            </w:r>
          </w:p>
        </w:tc>
      </w:tr>
      <w:tr w14:paraId="43EBDCD7">
        <w:trPr>
          <w:jc w:val="center"/>
        </w:trPr>
        <w:tc>
          <w:tcPr>
            <w:tcW w:w="2448" w:type="dxa"/>
          </w:tcPr>
          <w:p w14:paraId="45711E4E">
            <w:pPr>
              <w:spacing w:after="0"/>
            </w:pPr>
            <w:r>
              <w:rPr>
                <w:rFonts w:ascii="Times New Roman" w:hAnsi="Times New Roman" w:cs="Times New Roman"/>
                <w:b w:val="0"/>
                <w:sz w:val="22"/>
              </w:rPr>
              <w:t>External library</w:t>
            </w:r>
          </w:p>
        </w:tc>
        <w:tc>
          <w:tcPr>
            <w:tcW w:w="6768" w:type="dxa"/>
          </w:tcPr>
          <w:p w14:paraId="66A43F67">
            <w:pPr>
              <w:spacing w:after="0"/>
            </w:pPr>
            <w:r>
              <w:rPr>
                <w:rFonts w:ascii="Times New Roman" w:hAnsi="Times New Roman" w:cs="Times New Roman"/>
                <w:b w:val="0"/>
                <w:sz w:val="22"/>
              </w:rPr>
              <w:t>OpenSSL 3.x (libssl, libcrypto) for SHA-256</w:t>
            </w:r>
          </w:p>
        </w:tc>
      </w:tr>
      <w:tr w14:paraId="4812EF85">
        <w:trPr>
          <w:jc w:val="center"/>
        </w:trPr>
        <w:tc>
          <w:tcPr>
            <w:tcW w:w="2448" w:type="dxa"/>
          </w:tcPr>
          <w:p w14:paraId="703709F4">
            <w:pPr>
              <w:spacing w:after="0"/>
            </w:pPr>
            <w:r>
              <w:rPr>
                <w:rFonts w:ascii="Times New Roman" w:hAnsi="Times New Roman" w:cs="Times New Roman"/>
                <w:b w:val="0"/>
                <w:sz w:val="22"/>
              </w:rPr>
              <w:t>Build system</w:t>
            </w:r>
          </w:p>
        </w:tc>
        <w:tc>
          <w:tcPr>
            <w:tcW w:w="6768" w:type="dxa"/>
          </w:tcPr>
          <w:p w14:paraId="45C09815">
            <w:pPr>
              <w:spacing w:after="0"/>
            </w:pPr>
            <w:r>
              <w:rPr>
                <w:rFonts w:ascii="Times New Roman" w:hAnsi="Times New Roman" w:cs="Times New Roman"/>
                <w:b w:val="0"/>
                <w:sz w:val="22"/>
              </w:rPr>
              <w:t>GNU make (with a small Makefile)</w:t>
            </w:r>
          </w:p>
        </w:tc>
      </w:tr>
      <w:tr w14:paraId="2387448F">
        <w:trPr>
          <w:jc w:val="center"/>
        </w:trPr>
        <w:tc>
          <w:tcPr>
            <w:tcW w:w="2448" w:type="dxa"/>
          </w:tcPr>
          <w:p w14:paraId="0B81A0B7">
            <w:pPr>
              <w:spacing w:after="0"/>
            </w:pPr>
            <w:r>
              <w:rPr>
                <w:rFonts w:ascii="Times New Roman" w:hAnsi="Times New Roman" w:cs="Times New Roman"/>
                <w:b w:val="0"/>
                <w:sz w:val="22"/>
              </w:rPr>
              <w:t>Network port</w:t>
            </w:r>
          </w:p>
        </w:tc>
        <w:tc>
          <w:tcPr>
            <w:tcW w:w="6768" w:type="dxa"/>
          </w:tcPr>
          <w:p w14:paraId="15E6B41D">
            <w:pPr>
              <w:spacing w:after="0"/>
            </w:pPr>
            <w:r>
              <w:rPr>
                <w:rFonts w:ascii="Times New Roman" w:hAnsi="Times New Roman" w:cs="Times New Roman"/>
                <w:b w:val="0"/>
                <w:sz w:val="22"/>
              </w:rPr>
              <w:t>TCP 8080 (proxy listens here)</w:t>
            </w:r>
          </w:p>
        </w:tc>
      </w:tr>
      <w:tr w14:paraId="443A8AE0">
        <w:trPr>
          <w:jc w:val="center"/>
        </w:trPr>
        <w:tc>
          <w:tcPr>
            <w:tcW w:w="2448" w:type="dxa"/>
          </w:tcPr>
          <w:p w14:paraId="35E900CB">
            <w:pPr>
              <w:spacing w:after="0"/>
            </w:pPr>
            <w:r>
              <w:rPr>
                <w:rFonts w:ascii="Times New Roman" w:hAnsi="Times New Roman" w:cs="Times New Roman"/>
                <w:b w:val="0"/>
                <w:sz w:val="22"/>
              </w:rPr>
              <w:t>Browsers used for testing</w:t>
            </w:r>
          </w:p>
        </w:tc>
        <w:tc>
          <w:tcPr>
            <w:tcW w:w="6768" w:type="dxa"/>
          </w:tcPr>
          <w:p w14:paraId="4B9DEDD7">
            <w:pPr>
              <w:spacing w:after="0"/>
            </w:pPr>
            <w:r>
              <w:rPr>
                <w:rFonts w:ascii="Times New Roman" w:hAnsi="Times New Roman" w:cs="Times New Roman"/>
                <w:b w:val="0"/>
                <w:sz w:val="22"/>
              </w:rPr>
              <w:t>Google Chrome 124</w:t>
            </w:r>
          </w:p>
        </w:tc>
      </w:tr>
      <w:tr w14:paraId="4BDA8081">
        <w:trPr>
          <w:jc w:val="center"/>
        </w:trPr>
        <w:tc>
          <w:tcPr>
            <w:tcW w:w="2448" w:type="dxa"/>
          </w:tcPr>
          <w:p w14:paraId="7C49828A">
            <w:pPr>
              <w:spacing w:after="0"/>
            </w:pPr>
            <w:r>
              <w:rPr>
                <w:rFonts w:ascii="Times New Roman" w:hAnsi="Times New Roman" w:cs="Times New Roman"/>
                <w:b w:val="0"/>
                <w:sz w:val="22"/>
              </w:rPr>
              <w:t>CLI test client</w:t>
            </w:r>
          </w:p>
        </w:tc>
        <w:tc>
          <w:tcPr>
            <w:tcW w:w="6768" w:type="dxa"/>
          </w:tcPr>
          <w:p w14:paraId="44455B58">
            <w:pPr>
              <w:spacing w:after="0"/>
            </w:pPr>
            <w:r>
              <w:rPr>
                <w:rFonts w:ascii="Times New Roman" w:hAnsi="Times New Roman" w:cs="Times New Roman"/>
                <w:b w:val="0"/>
                <w:sz w:val="22"/>
              </w:rPr>
              <w:t>curl 8.x</w:t>
            </w:r>
          </w:p>
        </w:tc>
      </w:tr>
      <w:tr w14:paraId="4B219FC0">
        <w:trPr>
          <w:jc w:val="center"/>
        </w:trPr>
        <w:tc>
          <w:tcPr>
            <w:tcW w:w="2448" w:type="dxa"/>
          </w:tcPr>
          <w:p w14:paraId="7EAA1B98">
            <w:pPr>
              <w:spacing w:after="0"/>
            </w:pPr>
            <w:r>
              <w:rPr>
                <w:rFonts w:ascii="Times New Roman" w:hAnsi="Times New Roman" w:cs="Times New Roman"/>
                <w:b w:val="0"/>
                <w:sz w:val="22"/>
              </w:rPr>
              <w:t>Code editor</w:t>
            </w:r>
          </w:p>
        </w:tc>
        <w:tc>
          <w:tcPr>
            <w:tcW w:w="6768" w:type="dxa"/>
          </w:tcPr>
          <w:p w14:paraId="7E172969">
            <w:pPr>
              <w:spacing w:after="0"/>
            </w:pPr>
            <w:r>
              <w:rPr>
                <w:rFonts w:ascii="Times New Roman" w:hAnsi="Times New Roman" w:cs="Times New Roman"/>
                <w:b w:val="0"/>
                <w:sz w:val="22"/>
              </w:rPr>
              <w:t>Visual Studio Code with C/C++ extension</w:t>
            </w:r>
          </w:p>
        </w:tc>
      </w:tr>
      <w:tr w14:paraId="48A11295">
        <w:trPr>
          <w:jc w:val="center"/>
        </w:trPr>
        <w:tc>
          <w:tcPr>
            <w:tcW w:w="2448" w:type="dxa"/>
          </w:tcPr>
          <w:p w14:paraId="221A001C">
            <w:pPr>
              <w:spacing w:after="0"/>
            </w:pPr>
            <w:r>
              <w:rPr>
                <w:rFonts w:ascii="Times New Roman" w:hAnsi="Times New Roman" w:cs="Times New Roman"/>
                <w:b w:val="0"/>
                <w:sz w:val="22"/>
              </w:rPr>
              <w:t>Version control</w:t>
            </w:r>
          </w:p>
        </w:tc>
        <w:tc>
          <w:tcPr>
            <w:tcW w:w="6768" w:type="dxa"/>
          </w:tcPr>
          <w:p w14:paraId="61FF9C05">
            <w:pPr>
              <w:spacing w:after="0"/>
            </w:pPr>
            <w:r>
              <w:rPr>
                <w:rFonts w:ascii="Times New Roman" w:hAnsi="Times New Roman" w:cs="Times New Roman"/>
                <w:b w:val="0"/>
                <w:sz w:val="22"/>
              </w:rPr>
              <w:t>Git (local repository tracked in PROXY_SERVER/.git)</w:t>
            </w:r>
          </w:p>
        </w:tc>
      </w:tr>
      <w:tr w14:paraId="75B969F5">
        <w:trPr>
          <w:jc w:val="center"/>
        </w:trPr>
        <w:tc>
          <w:tcPr>
            <w:tcW w:w="2448" w:type="dxa"/>
          </w:tcPr>
          <w:p w14:paraId="152CBDD0">
            <w:pPr>
              <w:spacing w:after="0"/>
            </w:pPr>
            <w:r>
              <w:rPr>
                <w:rFonts w:ascii="Times New Roman" w:hAnsi="Times New Roman" w:cs="Times New Roman"/>
                <w:b w:val="0"/>
                <w:sz w:val="22"/>
              </w:rPr>
              <w:t>Files at runtime</w:t>
            </w:r>
          </w:p>
        </w:tc>
        <w:tc>
          <w:tcPr>
            <w:tcW w:w="6768" w:type="dxa"/>
          </w:tcPr>
          <w:p w14:paraId="2335F195">
            <w:pPr>
              <w:spacing w:after="0"/>
            </w:pPr>
            <w:r>
              <w:rPr>
                <w:rFonts w:ascii="Times New Roman" w:hAnsi="Times New Roman" w:cs="Times New Roman"/>
                <w:b w:val="0"/>
                <w:sz w:val="22"/>
              </w:rPr>
              <w:t>users.txt, blocked_sites.txt, ai_blocked_sites.txt, ai_gaming.txt, ai_social.txt, proxy.log</w:t>
            </w:r>
          </w:p>
        </w:tc>
      </w:tr>
    </w:tbl>
    <w:p w14:paraId="178A99EA">
      <w:pPr>
        <w:spacing w:before="0" w:after="80" w:line="360" w:lineRule="auto"/>
        <w:ind w:firstLine="340"/>
      </w:pPr>
      <w:r>
        <w:rPr>
          <w:rFonts w:ascii="Times New Roman" w:hAnsi="Times New Roman" w:cs="Times New Roman"/>
          <w:b w:val="0"/>
          <w:sz w:val="24"/>
        </w:rPr>
        <w:t>Build and run procedure:</w:t>
      </w:r>
    </w:p>
    <w:p w14:paraId="13086224">
      <w:pPr>
        <w:spacing w:before="0" w:after="0" w:line="276" w:lineRule="auto"/>
        <w:ind w:left="283"/>
      </w:pPr>
      <w:r>
        <w:rPr>
          <w:rFonts w:ascii="Courier New" w:hAnsi="Courier New"/>
          <w:sz w:val="20"/>
        </w:rPr>
        <w:t>$ make            # builds the 'proxy' executable</w:t>
      </w:r>
    </w:p>
    <w:p w14:paraId="75F899BB">
      <w:pPr>
        <w:spacing w:before="0" w:after="0" w:line="276" w:lineRule="auto"/>
        <w:ind w:left="283"/>
      </w:pPr>
      <w:r>
        <w:rPr>
          <w:rFonts w:ascii="Courier New" w:hAnsi="Courier New"/>
          <w:sz w:val="20"/>
        </w:rPr>
        <w:t>$ ./proxy         # starts the server on port 8080</w:t>
      </w:r>
    </w:p>
    <w:p w14:paraId="7C44ACA0">
      <w:pPr>
        <w:spacing w:before="0" w:after="0" w:line="276" w:lineRule="auto"/>
        <w:ind w:left="283"/>
      </w:pPr>
      <w:r>
        <w:rPr>
          <w:rFonts w:ascii="Courier New" w:hAnsi="Courier New"/>
          <w:sz w:val="20"/>
        </w:rPr>
        <w:t>1. Login</w:t>
      </w:r>
    </w:p>
    <w:p w14:paraId="006754ED">
      <w:pPr>
        <w:spacing w:before="0" w:after="0" w:line="276" w:lineRule="auto"/>
        <w:ind w:left="283"/>
      </w:pPr>
      <w:r>
        <w:rPr>
          <w:rFonts w:ascii="Courier New" w:hAnsi="Courier New"/>
          <w:sz w:val="20"/>
        </w:rPr>
        <w:t>2. Signup</w:t>
      </w:r>
    </w:p>
    <w:p w14:paraId="70E2B83F">
      <w:pPr>
        <w:spacing w:before="0" w:after="0" w:line="276" w:lineRule="auto"/>
        <w:ind w:left="283"/>
      </w:pPr>
      <w:r>
        <w:rPr>
          <w:rFonts w:ascii="Courier New" w:hAnsi="Courier New"/>
          <w:sz w:val="20"/>
        </w:rPr>
        <w:t>Choice: 1</w:t>
      </w:r>
    </w:p>
    <w:p w14:paraId="2D9E98E5">
      <w:pPr>
        <w:spacing w:before="0" w:after="0" w:line="276" w:lineRule="auto"/>
        <w:ind w:left="283"/>
      </w:pPr>
      <w:r>
        <w:rPr>
          <w:rFonts w:ascii="Courier New" w:hAnsi="Courier New"/>
          <w:sz w:val="20"/>
        </w:rPr>
        <w:t>Username: harman</w:t>
      </w:r>
    </w:p>
    <w:p w14:paraId="62CE1B22">
      <w:pPr>
        <w:spacing w:before="0" w:after="0" w:line="276" w:lineRule="auto"/>
        <w:ind w:left="283"/>
      </w:pPr>
      <w:r>
        <w:rPr>
          <w:rFonts w:ascii="Courier New" w:hAnsi="Courier New"/>
          <w:sz w:val="20"/>
        </w:rPr>
        <w:t>Password: ********</w:t>
      </w:r>
    </w:p>
    <w:p w14:paraId="29E9ADB1">
      <w:pPr>
        <w:spacing w:before="0" w:after="0" w:line="276" w:lineRule="auto"/>
        <w:ind w:left="283"/>
      </w:pPr>
      <w:r>
        <w:rPr>
          <w:rFonts w:ascii="Courier New" w:hAnsi="Courier New"/>
          <w:sz w:val="20"/>
        </w:rPr>
        <w:t>Login successful as user</w:t>
      </w:r>
    </w:p>
    <w:p w14:paraId="3C8AFE2D">
      <w:pPr>
        <w:spacing w:before="0" w:after="0" w:line="276" w:lineRule="auto"/>
        <w:ind w:left="283"/>
      </w:pPr>
      <w:r>
        <w:rPr>
          <w:rFonts w:ascii="Courier New" w:hAnsi="Courier New"/>
          <w:sz w:val="20"/>
        </w:rPr>
        <w:t>Thread-1 started</w:t>
      </w:r>
    </w:p>
    <w:p w14:paraId="23A5776A">
      <w:pPr>
        <w:spacing w:before="0" w:after="0" w:line="276" w:lineRule="auto"/>
        <w:ind w:left="283"/>
      </w:pPr>
      <w:r>
        <w:rPr>
          <w:rFonts w:ascii="Courier New" w:hAnsi="Courier New"/>
          <w:sz w:val="20"/>
        </w:rPr>
        <w:t>Thread-2 started</w:t>
      </w:r>
    </w:p>
    <w:p w14:paraId="297FA200">
      <w:pPr>
        <w:spacing w:before="0" w:after="0" w:line="276" w:lineRule="auto"/>
        <w:ind w:left="283"/>
      </w:pPr>
      <w:r>
        <w:rPr>
          <w:rFonts w:ascii="Courier New" w:hAnsi="Courier New"/>
          <w:sz w:val="20"/>
        </w:rPr>
        <w:t>...</w:t>
      </w:r>
    </w:p>
    <w:p w14:paraId="546A0839">
      <w:pPr>
        <w:spacing w:before="0" w:after="0" w:line="276" w:lineRule="auto"/>
        <w:ind w:left="283"/>
      </w:pPr>
      <w:r>
        <w:rPr>
          <w:rFonts w:ascii="Courier New" w:hAnsi="Courier New"/>
          <w:sz w:val="20"/>
        </w:rPr>
        <w:t>Thread-20 started</w:t>
      </w:r>
    </w:p>
    <w:p w14:paraId="510DB4DD">
      <w:pPr>
        <w:spacing w:before="0" w:after="0" w:line="276" w:lineRule="auto"/>
        <w:ind w:left="283"/>
      </w:pPr>
      <w:r>
        <w:rPr>
          <w:rFonts w:ascii="Courier New" w:hAnsi="Courier New"/>
          <w:sz w:val="20"/>
        </w:rPr>
        <w:t>Proxy server running on port 8080</w:t>
      </w:r>
    </w:p>
    <w:p w14:paraId="3B4A545A">
      <w:pPr>
        <w:spacing w:before="0" w:after="80" w:line="360" w:lineRule="auto"/>
        <w:ind w:firstLine="340"/>
      </w:pPr>
      <w:r>
        <w:rPr>
          <w:rFonts w:ascii="Times New Roman" w:hAnsi="Times New Roman" w:cs="Times New Roman"/>
          <w:b w:val="0"/>
          <w:sz w:val="24"/>
        </w:rPr>
        <w:t xml:space="preserve">On the client side we configure </w:t>
      </w:r>
      <w:r>
        <w:rPr>
          <w:rFonts w:hint="default" w:cs="Times New Roman"/>
          <w:b w:val="0"/>
          <w:sz w:val="24"/>
          <w:lang w:val="en-US"/>
        </w:rPr>
        <w:t>Chrome</w:t>
      </w:r>
      <w:r>
        <w:rPr>
          <w:rFonts w:ascii="Times New Roman" w:hAnsi="Times New Roman" w:cs="Times New Roman"/>
          <w:b w:val="0"/>
          <w:sz w:val="24"/>
        </w:rPr>
        <w:t xml:space="preserve"> to use 127.0.0.1 as the HTTP/HTTPS proxy on port 8080. When the first page loads, </w:t>
      </w:r>
      <w:r>
        <w:rPr>
          <w:rFonts w:hint="default" w:cs="Times New Roman"/>
          <w:b w:val="0"/>
          <w:sz w:val="24"/>
          <w:lang w:val="en-US"/>
        </w:rPr>
        <w:t xml:space="preserve">Chrome </w:t>
      </w:r>
      <w:r>
        <w:rPr>
          <w:rFonts w:ascii="Times New Roman" w:hAnsi="Times New Roman" w:cs="Times New Roman"/>
          <w:b w:val="0"/>
          <w:sz w:val="24"/>
        </w:rPr>
        <w:t>shows a login dialog because the server returned HTTP 407; the same credentials that were used at the proxy console can be entered here, and the browser remembers them for the duration of the session.</w:t>
      </w:r>
    </w:p>
    <w:p w14:paraId="29E39593">
      <w:pPr>
        <w:spacing w:before="160" w:after="80" w:line="360" w:lineRule="auto"/>
      </w:pPr>
      <w:r>
        <w:rPr>
          <w:rFonts w:ascii="Times New Roman" w:hAnsi="Times New Roman" w:cs="Times New Roman"/>
          <w:b/>
          <w:sz w:val="28"/>
        </w:rPr>
        <w:t>3.2 Results (Test Cases / Screenshots / Output)</w:t>
      </w:r>
    </w:p>
    <w:p w14:paraId="095E7264">
      <w:pPr>
        <w:spacing w:before="0" w:after="80" w:line="360" w:lineRule="auto"/>
        <w:ind w:firstLine="340"/>
      </w:pPr>
      <w:r>
        <w:rPr>
          <w:rFonts w:ascii="Times New Roman" w:hAnsi="Times New Roman" w:cs="Times New Roman"/>
          <w:b w:val="0"/>
          <w:sz w:val="24"/>
        </w:rPr>
        <w:t>Twelve test cases were prepared, covering all major behaviours. Each was executed at least three times to make sure the result was reproducible. Table 3.2 summarises them.</w:t>
      </w:r>
    </w:p>
    <w:p w14:paraId="33263B8A">
      <w:pPr>
        <w:spacing w:before="160" w:after="40"/>
        <w:jc w:val="center"/>
      </w:pPr>
      <w:r>
        <w:rPr>
          <w:rFonts w:ascii="Times New Roman" w:hAnsi="Times New Roman" w:cs="Times New Roman"/>
          <w:b/>
          <w:i/>
          <w:sz w:val="22"/>
        </w:rPr>
        <w:t>Table 3.2: Selected test cases and their observed outcomes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
        <w:gridCol w:w="2016"/>
        <w:gridCol w:w="3077"/>
        <w:gridCol w:w="2304"/>
        <w:gridCol w:w="815"/>
      </w:tblGrid>
      <w:tr w14:paraId="5E263F22">
        <w:trPr>
          <w:jc w:val="center"/>
        </w:trPr>
        <w:tc>
          <w:tcPr>
            <w:tcW w:w="436" w:type="dxa"/>
          </w:tcPr>
          <w:p w14:paraId="7733A944">
            <w:pPr>
              <w:spacing w:after="0"/>
              <w:jc w:val="center"/>
            </w:pPr>
            <w:r>
              <w:rPr>
                <w:rFonts w:ascii="Times New Roman" w:hAnsi="Times New Roman" w:cs="Times New Roman"/>
                <w:b/>
                <w:sz w:val="22"/>
              </w:rPr>
              <w:t>#</w:t>
            </w:r>
          </w:p>
        </w:tc>
        <w:tc>
          <w:tcPr>
            <w:tcW w:w="2016" w:type="dxa"/>
          </w:tcPr>
          <w:p w14:paraId="2E2C853D">
            <w:pPr>
              <w:spacing w:after="0"/>
              <w:jc w:val="center"/>
            </w:pPr>
            <w:r>
              <w:rPr>
                <w:rFonts w:ascii="Times New Roman" w:hAnsi="Times New Roman" w:cs="Times New Roman"/>
                <w:b/>
                <w:sz w:val="22"/>
              </w:rPr>
              <w:t>Test case</w:t>
            </w:r>
          </w:p>
        </w:tc>
        <w:tc>
          <w:tcPr>
            <w:tcW w:w="3077" w:type="dxa"/>
          </w:tcPr>
          <w:p w14:paraId="0962B4CB">
            <w:pPr>
              <w:spacing w:after="0"/>
              <w:jc w:val="center"/>
            </w:pPr>
            <w:r>
              <w:rPr>
                <w:rFonts w:ascii="Times New Roman" w:hAnsi="Times New Roman" w:cs="Times New Roman"/>
                <w:b/>
                <w:sz w:val="22"/>
              </w:rPr>
              <w:t>Steps</w:t>
            </w:r>
          </w:p>
        </w:tc>
        <w:tc>
          <w:tcPr>
            <w:tcW w:w="2304" w:type="dxa"/>
          </w:tcPr>
          <w:p w14:paraId="74517D96">
            <w:pPr>
              <w:spacing w:after="0"/>
              <w:jc w:val="center"/>
            </w:pPr>
            <w:r>
              <w:rPr>
                <w:rFonts w:ascii="Times New Roman" w:hAnsi="Times New Roman" w:cs="Times New Roman"/>
                <w:b/>
                <w:sz w:val="22"/>
              </w:rPr>
              <w:t>Expected</w:t>
            </w:r>
          </w:p>
        </w:tc>
        <w:tc>
          <w:tcPr>
            <w:tcW w:w="815" w:type="dxa"/>
          </w:tcPr>
          <w:p w14:paraId="46BF63FF">
            <w:pPr>
              <w:spacing w:after="0"/>
              <w:jc w:val="center"/>
            </w:pPr>
            <w:r>
              <w:rPr>
                <w:rFonts w:ascii="Times New Roman" w:hAnsi="Times New Roman" w:cs="Times New Roman"/>
                <w:b/>
                <w:sz w:val="22"/>
              </w:rPr>
              <w:t>Result</w:t>
            </w:r>
          </w:p>
        </w:tc>
      </w:tr>
      <w:tr w14:paraId="3C79469A">
        <w:trPr>
          <w:jc w:val="center"/>
        </w:trPr>
        <w:tc>
          <w:tcPr>
            <w:tcW w:w="436" w:type="dxa"/>
          </w:tcPr>
          <w:p w14:paraId="1D205881">
            <w:pPr>
              <w:spacing w:after="0"/>
            </w:pPr>
            <w:r>
              <w:rPr>
                <w:rFonts w:ascii="Times New Roman" w:hAnsi="Times New Roman" w:cs="Times New Roman"/>
                <w:b w:val="0"/>
                <w:sz w:val="22"/>
              </w:rPr>
              <w:t>1</w:t>
            </w:r>
          </w:p>
        </w:tc>
        <w:tc>
          <w:tcPr>
            <w:tcW w:w="2016" w:type="dxa"/>
          </w:tcPr>
          <w:p w14:paraId="2E969F6B">
            <w:pPr>
              <w:spacing w:after="0"/>
            </w:pPr>
            <w:r>
              <w:rPr>
                <w:rFonts w:ascii="Times New Roman" w:hAnsi="Times New Roman" w:cs="Times New Roman"/>
                <w:b w:val="0"/>
                <w:sz w:val="22"/>
              </w:rPr>
              <w:t>Server starts and accepts a connection</w:t>
            </w:r>
          </w:p>
        </w:tc>
        <w:tc>
          <w:tcPr>
            <w:tcW w:w="3077" w:type="dxa"/>
          </w:tcPr>
          <w:p w14:paraId="12D3C9F1">
            <w:pPr>
              <w:spacing w:after="0"/>
            </w:pPr>
            <w:r>
              <w:rPr>
                <w:rFonts w:ascii="Times New Roman" w:hAnsi="Times New Roman" w:cs="Times New Roman"/>
                <w:b w:val="0"/>
                <w:sz w:val="22"/>
              </w:rPr>
              <w:t>Run ./proxy; configure browser; visit http://example.com</w:t>
            </w:r>
          </w:p>
        </w:tc>
        <w:tc>
          <w:tcPr>
            <w:tcW w:w="2304" w:type="dxa"/>
          </w:tcPr>
          <w:p w14:paraId="76EB8835">
            <w:pPr>
              <w:spacing w:after="0"/>
            </w:pPr>
            <w:r>
              <w:rPr>
                <w:rFonts w:ascii="Times New Roman" w:hAnsi="Times New Roman" w:cs="Times New Roman"/>
                <w:b w:val="0"/>
                <w:sz w:val="22"/>
              </w:rPr>
              <w:t>Page loads in browser; log shows ALLOWED</w:t>
            </w:r>
          </w:p>
        </w:tc>
        <w:tc>
          <w:tcPr>
            <w:tcW w:w="815" w:type="dxa"/>
          </w:tcPr>
          <w:p w14:paraId="2CC8D702">
            <w:pPr>
              <w:spacing w:after="0"/>
            </w:pPr>
            <w:r>
              <w:rPr>
                <w:rFonts w:ascii="Times New Roman" w:hAnsi="Times New Roman" w:cs="Times New Roman"/>
                <w:b w:val="0"/>
                <w:sz w:val="22"/>
              </w:rPr>
              <w:t>Pass</w:t>
            </w:r>
          </w:p>
        </w:tc>
      </w:tr>
      <w:tr w14:paraId="41CC72B0">
        <w:trPr>
          <w:jc w:val="center"/>
        </w:trPr>
        <w:tc>
          <w:tcPr>
            <w:tcW w:w="436" w:type="dxa"/>
          </w:tcPr>
          <w:p w14:paraId="08E4D104">
            <w:pPr>
              <w:spacing w:after="0"/>
            </w:pPr>
            <w:r>
              <w:rPr>
                <w:rFonts w:ascii="Times New Roman" w:hAnsi="Times New Roman" w:cs="Times New Roman"/>
                <w:b w:val="0"/>
                <w:sz w:val="22"/>
              </w:rPr>
              <w:t>2</w:t>
            </w:r>
          </w:p>
        </w:tc>
        <w:tc>
          <w:tcPr>
            <w:tcW w:w="2016" w:type="dxa"/>
          </w:tcPr>
          <w:p w14:paraId="559B1A83">
            <w:pPr>
              <w:spacing w:after="0"/>
            </w:pPr>
            <w:r>
              <w:rPr>
                <w:rFonts w:ascii="Times New Roman" w:hAnsi="Times New Roman" w:cs="Times New Roman"/>
                <w:b w:val="0"/>
                <w:sz w:val="22"/>
              </w:rPr>
              <w:t>Authentication required</w:t>
            </w:r>
          </w:p>
        </w:tc>
        <w:tc>
          <w:tcPr>
            <w:tcW w:w="3077" w:type="dxa"/>
          </w:tcPr>
          <w:p w14:paraId="2F2D57B3">
            <w:pPr>
              <w:spacing w:after="0"/>
            </w:pPr>
            <w:r>
              <w:rPr>
                <w:rFonts w:ascii="Times New Roman" w:hAnsi="Times New Roman" w:cs="Times New Roman"/>
                <w:b w:val="0"/>
                <w:sz w:val="22"/>
              </w:rPr>
              <w:t>Browse without setting credentials in the browser</w:t>
            </w:r>
          </w:p>
        </w:tc>
        <w:tc>
          <w:tcPr>
            <w:tcW w:w="2304" w:type="dxa"/>
          </w:tcPr>
          <w:p w14:paraId="55A02FCD">
            <w:pPr>
              <w:spacing w:after="0"/>
            </w:pPr>
            <w:r>
              <w:rPr>
                <w:rFonts w:ascii="Times New Roman" w:hAnsi="Times New Roman" w:cs="Times New Roman"/>
                <w:b w:val="0"/>
                <w:sz w:val="22"/>
              </w:rPr>
              <w:t>Browser shows login dialog (HTTP 407)</w:t>
            </w:r>
          </w:p>
        </w:tc>
        <w:tc>
          <w:tcPr>
            <w:tcW w:w="815" w:type="dxa"/>
          </w:tcPr>
          <w:p w14:paraId="274C04BB">
            <w:pPr>
              <w:spacing w:after="0"/>
            </w:pPr>
            <w:r>
              <w:rPr>
                <w:rFonts w:ascii="Times New Roman" w:hAnsi="Times New Roman" w:cs="Times New Roman"/>
                <w:b w:val="0"/>
                <w:sz w:val="22"/>
              </w:rPr>
              <w:t>Pass</w:t>
            </w:r>
          </w:p>
        </w:tc>
      </w:tr>
      <w:tr w14:paraId="062144BD">
        <w:trPr>
          <w:jc w:val="center"/>
        </w:trPr>
        <w:tc>
          <w:tcPr>
            <w:tcW w:w="436" w:type="dxa"/>
          </w:tcPr>
          <w:p w14:paraId="7A46F8E6">
            <w:pPr>
              <w:spacing w:after="0"/>
            </w:pPr>
            <w:r>
              <w:rPr>
                <w:rFonts w:ascii="Times New Roman" w:hAnsi="Times New Roman" w:cs="Times New Roman"/>
                <w:b w:val="0"/>
                <w:sz w:val="22"/>
              </w:rPr>
              <w:t>3</w:t>
            </w:r>
          </w:p>
        </w:tc>
        <w:tc>
          <w:tcPr>
            <w:tcW w:w="2016" w:type="dxa"/>
          </w:tcPr>
          <w:p w14:paraId="4C300F7F">
            <w:pPr>
              <w:spacing w:after="0"/>
            </w:pPr>
            <w:r>
              <w:rPr>
                <w:rFonts w:ascii="Times New Roman" w:hAnsi="Times New Roman" w:cs="Times New Roman"/>
                <w:b w:val="0"/>
                <w:sz w:val="22"/>
              </w:rPr>
              <w:t>Authentication accepts valid user</w:t>
            </w:r>
          </w:p>
        </w:tc>
        <w:tc>
          <w:tcPr>
            <w:tcW w:w="3077" w:type="dxa"/>
          </w:tcPr>
          <w:p w14:paraId="4235B6FB">
            <w:pPr>
              <w:spacing w:after="0"/>
            </w:pPr>
            <w:r>
              <w:rPr>
                <w:rFonts w:ascii="Times New Roman" w:hAnsi="Times New Roman" w:cs="Times New Roman"/>
                <w:b w:val="0"/>
                <w:sz w:val="22"/>
              </w:rPr>
              <w:t>Provide a username/password from users.txt</w:t>
            </w:r>
          </w:p>
        </w:tc>
        <w:tc>
          <w:tcPr>
            <w:tcW w:w="2304" w:type="dxa"/>
          </w:tcPr>
          <w:p w14:paraId="37071C00">
            <w:pPr>
              <w:spacing w:after="0"/>
            </w:pPr>
            <w:r>
              <w:rPr>
                <w:rFonts w:ascii="Times New Roman" w:hAnsi="Times New Roman" w:cs="Times New Roman"/>
                <w:b w:val="0"/>
                <w:sz w:val="22"/>
              </w:rPr>
              <w:t>Page loads; log records the username</w:t>
            </w:r>
          </w:p>
        </w:tc>
        <w:tc>
          <w:tcPr>
            <w:tcW w:w="815" w:type="dxa"/>
          </w:tcPr>
          <w:p w14:paraId="3BE7248C">
            <w:pPr>
              <w:spacing w:after="0"/>
            </w:pPr>
            <w:r>
              <w:rPr>
                <w:rFonts w:ascii="Times New Roman" w:hAnsi="Times New Roman" w:cs="Times New Roman"/>
                <w:b w:val="0"/>
                <w:sz w:val="22"/>
              </w:rPr>
              <w:t>Pass</w:t>
            </w:r>
          </w:p>
        </w:tc>
      </w:tr>
      <w:tr w14:paraId="58111A84">
        <w:trPr>
          <w:jc w:val="center"/>
        </w:trPr>
        <w:tc>
          <w:tcPr>
            <w:tcW w:w="436" w:type="dxa"/>
          </w:tcPr>
          <w:p w14:paraId="3D528876">
            <w:pPr>
              <w:spacing w:after="0"/>
            </w:pPr>
            <w:r>
              <w:rPr>
                <w:rFonts w:ascii="Times New Roman" w:hAnsi="Times New Roman" w:cs="Times New Roman"/>
                <w:b w:val="0"/>
                <w:sz w:val="22"/>
              </w:rPr>
              <w:t>4</w:t>
            </w:r>
          </w:p>
        </w:tc>
        <w:tc>
          <w:tcPr>
            <w:tcW w:w="2016" w:type="dxa"/>
          </w:tcPr>
          <w:p w14:paraId="2D5D9E0F">
            <w:pPr>
              <w:spacing w:after="0"/>
            </w:pPr>
            <w:r>
              <w:rPr>
                <w:rFonts w:ascii="Times New Roman" w:hAnsi="Times New Roman" w:cs="Times New Roman"/>
                <w:b w:val="0"/>
                <w:sz w:val="22"/>
              </w:rPr>
              <w:t>Authentication rejects wrong password</w:t>
            </w:r>
          </w:p>
        </w:tc>
        <w:tc>
          <w:tcPr>
            <w:tcW w:w="3077" w:type="dxa"/>
          </w:tcPr>
          <w:p w14:paraId="5DE09F18">
            <w:pPr>
              <w:spacing w:after="0"/>
            </w:pPr>
            <w:r>
              <w:rPr>
                <w:rFonts w:ascii="Times New Roman" w:hAnsi="Times New Roman" w:cs="Times New Roman"/>
                <w:b w:val="0"/>
                <w:sz w:val="22"/>
              </w:rPr>
              <w:t>Provide a wrong password</w:t>
            </w:r>
          </w:p>
        </w:tc>
        <w:tc>
          <w:tcPr>
            <w:tcW w:w="2304" w:type="dxa"/>
          </w:tcPr>
          <w:p w14:paraId="51A294C6">
            <w:pPr>
              <w:spacing w:after="0"/>
            </w:pPr>
            <w:r>
              <w:rPr>
                <w:rFonts w:ascii="Times New Roman" w:hAnsi="Times New Roman" w:cs="Times New Roman"/>
                <w:b w:val="0"/>
                <w:sz w:val="22"/>
              </w:rPr>
              <w:t>Browser shows login dialog repeatedly; log line says auth failed</w:t>
            </w:r>
          </w:p>
        </w:tc>
        <w:tc>
          <w:tcPr>
            <w:tcW w:w="815" w:type="dxa"/>
          </w:tcPr>
          <w:p w14:paraId="1F703E6A">
            <w:pPr>
              <w:spacing w:after="0"/>
            </w:pPr>
            <w:r>
              <w:rPr>
                <w:rFonts w:ascii="Times New Roman" w:hAnsi="Times New Roman" w:cs="Times New Roman"/>
                <w:b w:val="0"/>
                <w:sz w:val="22"/>
              </w:rPr>
              <w:t>Pass</w:t>
            </w:r>
          </w:p>
        </w:tc>
      </w:tr>
      <w:tr w14:paraId="2E303BC7">
        <w:trPr>
          <w:jc w:val="center"/>
        </w:trPr>
        <w:tc>
          <w:tcPr>
            <w:tcW w:w="436" w:type="dxa"/>
          </w:tcPr>
          <w:p w14:paraId="35A0D1C3">
            <w:pPr>
              <w:spacing w:after="0"/>
            </w:pPr>
            <w:r>
              <w:rPr>
                <w:rFonts w:ascii="Times New Roman" w:hAnsi="Times New Roman" w:cs="Times New Roman"/>
                <w:b w:val="0"/>
                <w:sz w:val="22"/>
              </w:rPr>
              <w:t>5</w:t>
            </w:r>
          </w:p>
        </w:tc>
        <w:tc>
          <w:tcPr>
            <w:tcW w:w="2016" w:type="dxa"/>
          </w:tcPr>
          <w:p w14:paraId="752E0D51">
            <w:pPr>
              <w:spacing w:after="0"/>
            </w:pPr>
            <w:r>
              <w:rPr>
                <w:rFonts w:ascii="Times New Roman" w:hAnsi="Times New Roman" w:cs="Times New Roman"/>
                <w:b w:val="0"/>
                <w:sz w:val="22"/>
              </w:rPr>
              <w:t>HTTP cache hit</w:t>
            </w:r>
          </w:p>
        </w:tc>
        <w:tc>
          <w:tcPr>
            <w:tcW w:w="3077" w:type="dxa"/>
          </w:tcPr>
          <w:p w14:paraId="1A0AC6A0">
            <w:pPr>
              <w:spacing w:after="0"/>
            </w:pPr>
            <w:r>
              <w:rPr>
                <w:rFonts w:ascii="Times New Roman" w:hAnsi="Times New Roman" w:cs="Times New Roman"/>
                <w:b w:val="0"/>
                <w:sz w:val="22"/>
              </w:rPr>
              <w:t>Visit http://example.com twice in quick succession</w:t>
            </w:r>
          </w:p>
        </w:tc>
        <w:tc>
          <w:tcPr>
            <w:tcW w:w="2304" w:type="dxa"/>
          </w:tcPr>
          <w:p w14:paraId="70692E9F">
            <w:pPr>
              <w:spacing w:after="0"/>
            </w:pPr>
            <w:r>
              <w:rPr>
                <w:rFonts w:ascii="Times New Roman" w:hAnsi="Times New Roman" w:cs="Times New Roman"/>
                <w:b w:val="0"/>
                <w:sz w:val="22"/>
              </w:rPr>
              <w:t>Second load is significantly faster; log says CACHE HIT</w:t>
            </w:r>
          </w:p>
        </w:tc>
        <w:tc>
          <w:tcPr>
            <w:tcW w:w="815" w:type="dxa"/>
          </w:tcPr>
          <w:p w14:paraId="62FC9A46">
            <w:pPr>
              <w:spacing w:after="0"/>
            </w:pPr>
            <w:r>
              <w:rPr>
                <w:rFonts w:ascii="Times New Roman" w:hAnsi="Times New Roman" w:cs="Times New Roman"/>
                <w:b w:val="0"/>
                <w:sz w:val="22"/>
              </w:rPr>
              <w:t>Pass</w:t>
            </w:r>
          </w:p>
        </w:tc>
      </w:tr>
      <w:tr w14:paraId="5281020D">
        <w:trPr>
          <w:jc w:val="center"/>
        </w:trPr>
        <w:tc>
          <w:tcPr>
            <w:tcW w:w="436" w:type="dxa"/>
          </w:tcPr>
          <w:p w14:paraId="3C0D0607">
            <w:pPr>
              <w:spacing w:after="0"/>
            </w:pPr>
            <w:r>
              <w:rPr>
                <w:rFonts w:ascii="Times New Roman" w:hAnsi="Times New Roman" w:cs="Times New Roman"/>
                <w:b w:val="0"/>
                <w:sz w:val="22"/>
              </w:rPr>
              <w:t>6</w:t>
            </w:r>
          </w:p>
        </w:tc>
        <w:tc>
          <w:tcPr>
            <w:tcW w:w="2016" w:type="dxa"/>
          </w:tcPr>
          <w:p w14:paraId="4553BD2A">
            <w:pPr>
              <w:spacing w:after="0"/>
            </w:pPr>
            <w:r>
              <w:rPr>
                <w:rFonts w:ascii="Times New Roman" w:hAnsi="Times New Roman" w:cs="Times New Roman"/>
                <w:b w:val="0"/>
                <w:sz w:val="22"/>
              </w:rPr>
              <w:t>HTTPS tunnel works</w:t>
            </w:r>
          </w:p>
        </w:tc>
        <w:tc>
          <w:tcPr>
            <w:tcW w:w="3077" w:type="dxa"/>
          </w:tcPr>
          <w:p w14:paraId="384D59A9">
            <w:pPr>
              <w:spacing w:after="0"/>
            </w:pPr>
            <w:r>
              <w:rPr>
                <w:rFonts w:ascii="Times New Roman" w:hAnsi="Times New Roman" w:cs="Times New Roman"/>
                <w:b w:val="0"/>
                <w:sz w:val="22"/>
              </w:rPr>
              <w:t>Visit https://example.com</w:t>
            </w:r>
          </w:p>
        </w:tc>
        <w:tc>
          <w:tcPr>
            <w:tcW w:w="2304" w:type="dxa"/>
          </w:tcPr>
          <w:p w14:paraId="0CAA348F">
            <w:pPr>
              <w:spacing w:after="0"/>
            </w:pPr>
            <w:r>
              <w:rPr>
                <w:rFonts w:ascii="Times New Roman" w:hAnsi="Times New Roman" w:cs="Times New Roman"/>
                <w:b w:val="0"/>
                <w:sz w:val="22"/>
              </w:rPr>
              <w:t>TLS lock icon shown; page loads correctly</w:t>
            </w:r>
          </w:p>
        </w:tc>
        <w:tc>
          <w:tcPr>
            <w:tcW w:w="815" w:type="dxa"/>
          </w:tcPr>
          <w:p w14:paraId="2C0C005F">
            <w:pPr>
              <w:spacing w:after="0"/>
            </w:pPr>
            <w:r>
              <w:rPr>
                <w:rFonts w:ascii="Times New Roman" w:hAnsi="Times New Roman" w:cs="Times New Roman"/>
                <w:b w:val="0"/>
                <w:sz w:val="22"/>
              </w:rPr>
              <w:t>Pass</w:t>
            </w:r>
          </w:p>
        </w:tc>
      </w:tr>
      <w:tr w14:paraId="53982370">
        <w:trPr>
          <w:jc w:val="center"/>
        </w:trPr>
        <w:tc>
          <w:tcPr>
            <w:tcW w:w="436" w:type="dxa"/>
          </w:tcPr>
          <w:p w14:paraId="6DEC1D3D">
            <w:pPr>
              <w:spacing w:after="0"/>
            </w:pPr>
            <w:r>
              <w:rPr>
                <w:rFonts w:ascii="Times New Roman" w:hAnsi="Times New Roman" w:cs="Times New Roman"/>
                <w:b w:val="0"/>
                <w:sz w:val="22"/>
              </w:rPr>
              <w:t>7</w:t>
            </w:r>
          </w:p>
        </w:tc>
        <w:tc>
          <w:tcPr>
            <w:tcW w:w="2016" w:type="dxa"/>
          </w:tcPr>
          <w:p w14:paraId="3C62A485">
            <w:pPr>
              <w:spacing w:after="0"/>
            </w:pPr>
            <w:r>
              <w:rPr>
                <w:rFonts w:ascii="Times New Roman" w:hAnsi="Times New Roman" w:cs="Times New Roman"/>
                <w:b w:val="0"/>
                <w:sz w:val="22"/>
              </w:rPr>
              <w:t>Filter blocks site for a regular user</w:t>
            </w:r>
          </w:p>
        </w:tc>
        <w:tc>
          <w:tcPr>
            <w:tcW w:w="3077" w:type="dxa"/>
          </w:tcPr>
          <w:p w14:paraId="169FD3F4">
            <w:pPr>
              <w:spacing w:after="0"/>
            </w:pPr>
            <w:r>
              <w:rPr>
                <w:rFonts w:ascii="Times New Roman" w:hAnsi="Times New Roman" w:cs="Times New Roman"/>
                <w:b w:val="0"/>
                <w:sz w:val="22"/>
              </w:rPr>
              <w:t>Login as user (test2); visit a site present in blocked_sites.txt</w:t>
            </w:r>
          </w:p>
        </w:tc>
        <w:tc>
          <w:tcPr>
            <w:tcW w:w="2304" w:type="dxa"/>
          </w:tcPr>
          <w:p w14:paraId="2DEAD9D3">
            <w:pPr>
              <w:spacing w:after="0"/>
            </w:pPr>
            <w:r>
              <w:rPr>
                <w:rFonts w:ascii="Times New Roman" w:hAnsi="Times New Roman" w:cs="Times New Roman"/>
                <w:b w:val="0"/>
                <w:sz w:val="22"/>
              </w:rPr>
              <w:t>Browser shows 'Blocked by proxy'; log says BLOCKED</w:t>
            </w:r>
          </w:p>
        </w:tc>
        <w:tc>
          <w:tcPr>
            <w:tcW w:w="815" w:type="dxa"/>
          </w:tcPr>
          <w:p w14:paraId="163157A9">
            <w:pPr>
              <w:spacing w:after="0"/>
            </w:pPr>
            <w:r>
              <w:rPr>
                <w:rFonts w:ascii="Times New Roman" w:hAnsi="Times New Roman" w:cs="Times New Roman"/>
                <w:b w:val="0"/>
                <w:sz w:val="22"/>
              </w:rPr>
              <w:t>Pass</w:t>
            </w:r>
          </w:p>
        </w:tc>
      </w:tr>
      <w:tr w14:paraId="53C01D9B">
        <w:trPr>
          <w:jc w:val="center"/>
        </w:trPr>
        <w:tc>
          <w:tcPr>
            <w:tcW w:w="436" w:type="dxa"/>
          </w:tcPr>
          <w:p w14:paraId="718D6EC7">
            <w:pPr>
              <w:spacing w:after="0"/>
            </w:pPr>
            <w:r>
              <w:rPr>
                <w:rFonts w:ascii="Times New Roman" w:hAnsi="Times New Roman" w:cs="Times New Roman"/>
                <w:b w:val="0"/>
                <w:sz w:val="22"/>
              </w:rPr>
              <w:t>8</w:t>
            </w:r>
          </w:p>
        </w:tc>
        <w:tc>
          <w:tcPr>
            <w:tcW w:w="2016" w:type="dxa"/>
          </w:tcPr>
          <w:p w14:paraId="5F0CB685">
            <w:pPr>
              <w:spacing w:after="0"/>
            </w:pPr>
            <w:r>
              <w:rPr>
                <w:rFonts w:ascii="Times New Roman" w:hAnsi="Times New Roman" w:cs="Times New Roman"/>
                <w:b w:val="0"/>
                <w:sz w:val="22"/>
              </w:rPr>
              <w:t>Admin bypass</w:t>
            </w:r>
          </w:p>
        </w:tc>
        <w:tc>
          <w:tcPr>
            <w:tcW w:w="3077" w:type="dxa"/>
          </w:tcPr>
          <w:p w14:paraId="703BC20B">
            <w:pPr>
              <w:spacing w:after="0"/>
            </w:pPr>
            <w:r>
              <w:rPr>
                <w:rFonts w:ascii="Times New Roman" w:hAnsi="Times New Roman" w:cs="Times New Roman"/>
                <w:b w:val="0"/>
                <w:sz w:val="22"/>
              </w:rPr>
              <w:t>Login as admin; visit the same blocked site</w:t>
            </w:r>
          </w:p>
        </w:tc>
        <w:tc>
          <w:tcPr>
            <w:tcW w:w="2304" w:type="dxa"/>
          </w:tcPr>
          <w:p w14:paraId="42C87B6A">
            <w:pPr>
              <w:spacing w:after="0"/>
            </w:pPr>
            <w:r>
              <w:rPr>
                <w:rFonts w:ascii="Times New Roman" w:hAnsi="Times New Roman" w:cs="Times New Roman"/>
                <w:b w:val="0"/>
                <w:sz w:val="22"/>
              </w:rPr>
              <w:t>Page loads normally</w:t>
            </w:r>
          </w:p>
        </w:tc>
        <w:tc>
          <w:tcPr>
            <w:tcW w:w="815" w:type="dxa"/>
          </w:tcPr>
          <w:p w14:paraId="28E99F38">
            <w:pPr>
              <w:spacing w:after="0"/>
            </w:pPr>
            <w:r>
              <w:rPr>
                <w:rFonts w:ascii="Times New Roman" w:hAnsi="Times New Roman" w:cs="Times New Roman"/>
                <w:b w:val="0"/>
                <w:sz w:val="22"/>
              </w:rPr>
              <w:t>Pass</w:t>
            </w:r>
          </w:p>
        </w:tc>
      </w:tr>
      <w:tr w14:paraId="2FEB557A">
        <w:trPr>
          <w:jc w:val="center"/>
        </w:trPr>
        <w:tc>
          <w:tcPr>
            <w:tcW w:w="436" w:type="dxa"/>
          </w:tcPr>
          <w:p w14:paraId="25969060">
            <w:pPr>
              <w:spacing w:after="0"/>
              <w:rPr>
                <w:rFonts w:hint="default"/>
                <w:lang w:val="en-US"/>
              </w:rPr>
            </w:pPr>
            <w:r>
              <w:rPr>
                <w:rFonts w:hint="default"/>
                <w:lang w:val="en-US"/>
              </w:rPr>
              <w:t>9</w:t>
            </w:r>
          </w:p>
        </w:tc>
        <w:tc>
          <w:tcPr>
            <w:tcW w:w="2016" w:type="dxa"/>
          </w:tcPr>
          <w:p w14:paraId="1F45454C">
            <w:pPr>
              <w:spacing w:after="0"/>
            </w:pPr>
            <w:r>
              <w:rPr>
                <w:rFonts w:ascii="Times New Roman" w:hAnsi="Times New Roman" w:cs="Times New Roman"/>
                <w:b w:val="0"/>
                <w:sz w:val="22"/>
              </w:rPr>
              <w:t>Subdomain blocking</w:t>
            </w:r>
          </w:p>
        </w:tc>
        <w:tc>
          <w:tcPr>
            <w:tcW w:w="3077" w:type="dxa"/>
          </w:tcPr>
          <w:p w14:paraId="674BD73A">
            <w:pPr>
              <w:spacing w:after="0"/>
            </w:pPr>
            <w:r>
              <w:rPr>
                <w:rFonts w:ascii="Times New Roman" w:hAnsi="Times New Roman" w:cs="Times New Roman"/>
                <w:b w:val="0"/>
                <w:sz w:val="22"/>
              </w:rPr>
              <w:t>Block example.com in blocked_sites.txt; visit sub.example.com</w:t>
            </w:r>
          </w:p>
        </w:tc>
        <w:tc>
          <w:tcPr>
            <w:tcW w:w="2304" w:type="dxa"/>
          </w:tcPr>
          <w:p w14:paraId="6BE9C24E">
            <w:pPr>
              <w:spacing w:after="0"/>
            </w:pPr>
            <w:r>
              <w:rPr>
                <w:rFonts w:ascii="Times New Roman" w:hAnsi="Times New Roman" w:cs="Times New Roman"/>
                <w:b w:val="0"/>
                <w:sz w:val="22"/>
              </w:rPr>
              <w:t>Subdomain is also blocked</w:t>
            </w:r>
          </w:p>
        </w:tc>
        <w:tc>
          <w:tcPr>
            <w:tcW w:w="815" w:type="dxa"/>
          </w:tcPr>
          <w:p w14:paraId="074B0D5D">
            <w:pPr>
              <w:spacing w:after="0"/>
            </w:pPr>
            <w:r>
              <w:rPr>
                <w:rFonts w:ascii="Times New Roman" w:hAnsi="Times New Roman" w:cs="Times New Roman"/>
                <w:b w:val="0"/>
                <w:sz w:val="22"/>
              </w:rPr>
              <w:t>Pass</w:t>
            </w:r>
          </w:p>
        </w:tc>
      </w:tr>
      <w:tr w14:paraId="214F159A">
        <w:trPr>
          <w:jc w:val="center"/>
        </w:trPr>
        <w:tc>
          <w:tcPr>
            <w:tcW w:w="436" w:type="dxa"/>
          </w:tcPr>
          <w:p w14:paraId="7DA6E707">
            <w:pPr>
              <w:spacing w:after="0"/>
              <w:rPr>
                <w:rFonts w:hint="default"/>
                <w:lang w:val="en-US"/>
              </w:rPr>
            </w:pPr>
            <w:r>
              <w:rPr>
                <w:rFonts w:ascii="Times New Roman" w:hAnsi="Times New Roman" w:cs="Times New Roman"/>
                <w:b w:val="0"/>
                <w:sz w:val="22"/>
              </w:rPr>
              <w:t>1</w:t>
            </w:r>
            <w:r>
              <w:rPr>
                <w:rFonts w:hint="default" w:cs="Times New Roman"/>
                <w:b w:val="0"/>
                <w:sz w:val="22"/>
                <w:lang w:val="en-US"/>
              </w:rPr>
              <w:t>0</w:t>
            </w:r>
          </w:p>
        </w:tc>
        <w:tc>
          <w:tcPr>
            <w:tcW w:w="2016" w:type="dxa"/>
          </w:tcPr>
          <w:p w14:paraId="1BEC2D8F">
            <w:pPr>
              <w:spacing w:after="0"/>
            </w:pPr>
            <w:r>
              <w:rPr>
                <w:rFonts w:ascii="Times New Roman" w:hAnsi="Times New Roman" w:cs="Times New Roman"/>
                <w:b w:val="0"/>
                <w:sz w:val="22"/>
              </w:rPr>
              <w:t>Hop-by-hop header stripping</w:t>
            </w:r>
          </w:p>
        </w:tc>
        <w:tc>
          <w:tcPr>
            <w:tcW w:w="3077" w:type="dxa"/>
          </w:tcPr>
          <w:p w14:paraId="4146784C">
            <w:pPr>
              <w:spacing w:after="0"/>
            </w:pPr>
            <w:r>
              <w:rPr>
                <w:rFonts w:ascii="Times New Roman" w:hAnsi="Times New Roman" w:cs="Times New Roman"/>
                <w:b w:val="0"/>
                <w:sz w:val="22"/>
              </w:rPr>
              <w:t>Run curl -v -x http://user:pass@127.0.0.1:8080 http://httpbin.org/headers</w:t>
            </w:r>
          </w:p>
        </w:tc>
        <w:tc>
          <w:tcPr>
            <w:tcW w:w="2304" w:type="dxa"/>
          </w:tcPr>
          <w:p w14:paraId="4F750A2B">
            <w:pPr>
              <w:spacing w:after="0"/>
            </w:pPr>
            <w:r>
              <w:rPr>
                <w:rFonts w:ascii="Times New Roman" w:hAnsi="Times New Roman" w:cs="Times New Roman"/>
                <w:b w:val="0"/>
                <w:sz w:val="22"/>
              </w:rPr>
              <w:t>Output JSON does not contain Proxy-Authorization or Proxy-Connection</w:t>
            </w:r>
          </w:p>
        </w:tc>
        <w:tc>
          <w:tcPr>
            <w:tcW w:w="815" w:type="dxa"/>
          </w:tcPr>
          <w:p w14:paraId="7315C63B">
            <w:pPr>
              <w:spacing w:after="0"/>
            </w:pPr>
            <w:r>
              <w:rPr>
                <w:rFonts w:ascii="Times New Roman" w:hAnsi="Times New Roman" w:cs="Times New Roman"/>
                <w:b w:val="0"/>
                <w:sz w:val="22"/>
              </w:rPr>
              <w:t>Pass</w:t>
            </w:r>
          </w:p>
        </w:tc>
      </w:tr>
      <w:tr w14:paraId="62FDFEC0">
        <w:trPr>
          <w:jc w:val="center"/>
        </w:trPr>
        <w:tc>
          <w:tcPr>
            <w:tcW w:w="436" w:type="dxa"/>
          </w:tcPr>
          <w:p w14:paraId="50EA7A0A">
            <w:pPr>
              <w:spacing w:after="0"/>
              <w:rPr>
                <w:rFonts w:hint="default"/>
                <w:lang w:val="en-US"/>
              </w:rPr>
            </w:pPr>
            <w:r>
              <w:rPr>
                <w:rFonts w:ascii="Times New Roman" w:hAnsi="Times New Roman" w:cs="Times New Roman"/>
                <w:b w:val="0"/>
                <w:sz w:val="22"/>
              </w:rPr>
              <w:t>1</w:t>
            </w:r>
            <w:r>
              <w:rPr>
                <w:rFonts w:hint="default" w:cs="Times New Roman"/>
                <w:b w:val="0"/>
                <w:sz w:val="22"/>
                <w:lang w:val="en-US"/>
              </w:rPr>
              <w:t>1</w:t>
            </w:r>
          </w:p>
        </w:tc>
        <w:tc>
          <w:tcPr>
            <w:tcW w:w="2016" w:type="dxa"/>
          </w:tcPr>
          <w:p w14:paraId="63746D95">
            <w:pPr>
              <w:spacing w:after="0"/>
            </w:pPr>
            <w:r>
              <w:rPr>
                <w:rFonts w:ascii="Times New Roman" w:hAnsi="Times New Roman" w:cs="Times New Roman"/>
                <w:b w:val="0"/>
                <w:sz w:val="22"/>
              </w:rPr>
              <w:t>Concurrency</w:t>
            </w:r>
          </w:p>
        </w:tc>
        <w:tc>
          <w:tcPr>
            <w:tcW w:w="3077" w:type="dxa"/>
          </w:tcPr>
          <w:p w14:paraId="7FBAADA0">
            <w:pPr>
              <w:spacing w:after="0"/>
            </w:pPr>
            <w:r>
              <w:rPr>
                <w:rFonts w:ascii="Times New Roman" w:hAnsi="Times New Roman" w:cs="Times New Roman"/>
                <w:b w:val="0"/>
                <w:sz w:val="22"/>
              </w:rPr>
              <w:t>Open 10 browser tabs simultaneously to different sites</w:t>
            </w:r>
          </w:p>
        </w:tc>
        <w:tc>
          <w:tcPr>
            <w:tcW w:w="2304" w:type="dxa"/>
          </w:tcPr>
          <w:p w14:paraId="5683F4C8">
            <w:pPr>
              <w:spacing w:after="0"/>
            </w:pPr>
            <w:r>
              <w:rPr>
                <w:rFonts w:ascii="Times New Roman" w:hAnsi="Times New Roman" w:cs="Times New Roman"/>
                <w:b w:val="0"/>
                <w:sz w:val="22"/>
              </w:rPr>
              <w:t>All load; log shows different thread numbers handling them</w:t>
            </w:r>
          </w:p>
        </w:tc>
        <w:tc>
          <w:tcPr>
            <w:tcW w:w="815" w:type="dxa"/>
          </w:tcPr>
          <w:p w14:paraId="75A884D6">
            <w:pPr>
              <w:spacing w:after="0"/>
            </w:pPr>
            <w:r>
              <w:rPr>
                <w:rFonts w:ascii="Times New Roman" w:hAnsi="Times New Roman" w:cs="Times New Roman"/>
                <w:b w:val="0"/>
                <w:sz w:val="22"/>
              </w:rPr>
              <w:t>Pass</w:t>
            </w:r>
          </w:p>
        </w:tc>
      </w:tr>
    </w:tbl>
    <w:p w14:paraId="1B801F0D">
      <w:pPr>
        <w:spacing w:before="0" w:after="80" w:line="360" w:lineRule="auto"/>
        <w:ind w:firstLine="340"/>
      </w:pPr>
      <w:r>
        <w:rPr>
          <w:rFonts w:ascii="Times New Roman" w:hAnsi="Times New Roman" w:cs="Times New Roman"/>
          <w:b w:val="0"/>
          <w:sz w:val="24"/>
        </w:rPr>
        <w:t>Sample console output captured during a typical session:</w:t>
      </w:r>
    </w:p>
    <w:p w14:paraId="74CACC2E">
      <w:pPr>
        <w:spacing w:before="0" w:after="0" w:line="276" w:lineRule="auto"/>
        <w:ind w:left="283"/>
      </w:pPr>
      <w:r>
        <w:rPr>
          <w:rFonts w:ascii="Courier New" w:hAnsi="Courier New"/>
          <w:sz w:val="20"/>
        </w:rPr>
        <w:t>Thread-1 started</w:t>
      </w:r>
    </w:p>
    <w:p w14:paraId="5DD14947">
      <w:pPr>
        <w:spacing w:before="0" w:after="0" w:line="276" w:lineRule="auto"/>
        <w:ind w:left="283"/>
      </w:pPr>
      <w:r>
        <w:rPr>
          <w:rFonts w:ascii="Courier New" w:hAnsi="Courier New"/>
          <w:sz w:val="20"/>
        </w:rPr>
        <w:t>Thread-2 started</w:t>
      </w:r>
    </w:p>
    <w:p w14:paraId="4D05F19F">
      <w:pPr>
        <w:spacing w:before="0" w:after="0" w:line="276" w:lineRule="auto"/>
        <w:ind w:left="283"/>
      </w:pPr>
      <w:r>
        <w:rPr>
          <w:rFonts w:ascii="Courier New" w:hAnsi="Courier New"/>
          <w:sz w:val="20"/>
        </w:rPr>
        <w:t>...</w:t>
      </w:r>
    </w:p>
    <w:p w14:paraId="2823659A">
      <w:pPr>
        <w:spacing w:before="0" w:after="0" w:line="276" w:lineRule="auto"/>
        <w:ind w:left="283"/>
      </w:pPr>
      <w:r>
        <w:rPr>
          <w:rFonts w:ascii="Courier New" w:hAnsi="Courier New"/>
          <w:sz w:val="20"/>
        </w:rPr>
        <w:t>Thread-20 started</w:t>
      </w:r>
    </w:p>
    <w:p w14:paraId="4A492621">
      <w:pPr>
        <w:spacing w:before="0" w:after="0" w:line="276" w:lineRule="auto"/>
        <w:ind w:left="283"/>
      </w:pPr>
      <w:r>
        <w:rPr>
          <w:rFonts w:ascii="Courier New" w:hAnsi="Courier New"/>
          <w:sz w:val="20"/>
        </w:rPr>
        <w:t>Proxy server running on port 8080</w:t>
      </w:r>
    </w:p>
    <w:p w14:paraId="47AB1F3B">
      <w:pPr>
        <w:spacing w:before="0" w:after="0" w:line="276" w:lineRule="auto"/>
        <w:ind w:left="283"/>
      </w:pPr>
      <w:r>
        <w:rPr>
          <w:rFonts w:ascii="Courier New" w:hAnsi="Courier New"/>
          <w:sz w:val="20"/>
        </w:rPr>
        <w:t>START handling on thread: 3</w:t>
      </w:r>
    </w:p>
    <w:p w14:paraId="3F14B346">
      <w:pPr>
        <w:spacing w:before="0" w:after="0" w:line="276" w:lineRule="auto"/>
        <w:ind w:left="283"/>
      </w:pPr>
      <w:r>
        <w:rPr>
          <w:rFonts w:ascii="Courier New" w:hAnsi="Courier New"/>
          <w:sz w:val="20"/>
        </w:rPr>
        <w:t>DEBUG -&gt; role: 'user' username: 'test2'</w:t>
      </w:r>
    </w:p>
    <w:p w14:paraId="190C434F">
      <w:pPr>
        <w:spacing w:before="0" w:after="0" w:line="276" w:lineRule="auto"/>
        <w:ind w:left="283"/>
      </w:pPr>
      <w:r>
        <w:rPr>
          <w:rFonts w:ascii="Courier New" w:hAnsi="Courier New"/>
          <w:sz w:val="20"/>
        </w:rPr>
        <w:t>Authentication successful (user)</w:t>
      </w:r>
    </w:p>
    <w:p w14:paraId="5E27CA78">
      <w:pPr>
        <w:spacing w:before="0" w:after="0" w:line="276" w:lineRule="auto"/>
        <w:ind w:left="283"/>
      </w:pPr>
      <w:r>
        <w:rPr>
          <w:rFonts w:ascii="Courier New" w:hAnsi="Courier New"/>
          <w:sz w:val="20"/>
        </w:rPr>
        <w:t>HTTP HOST: example.com</w:t>
      </w:r>
    </w:p>
    <w:p w14:paraId="16D86CD3">
      <w:pPr>
        <w:spacing w:before="0" w:after="0" w:line="276" w:lineRule="auto"/>
        <w:ind w:left="283"/>
      </w:pPr>
      <w:r>
        <w:rPr>
          <w:rFonts w:ascii="Courier New" w:hAnsi="Courier New"/>
          <w:sz w:val="20"/>
        </w:rPr>
        <w:t>Connected to HTTP server</w:t>
      </w:r>
    </w:p>
    <w:p w14:paraId="0E9DA1F3">
      <w:pPr>
        <w:spacing w:before="0" w:after="0" w:line="276" w:lineRule="auto"/>
        <w:ind w:left="283"/>
      </w:pPr>
      <w:r>
        <w:rPr>
          <w:rFonts w:ascii="Courier New" w:hAnsi="Courier New"/>
          <w:sz w:val="20"/>
        </w:rPr>
        <w:t>===== FORWARDING REQUEST =====</w:t>
      </w:r>
    </w:p>
    <w:p w14:paraId="5AF2E60E">
      <w:pPr>
        <w:spacing w:before="0" w:after="0" w:line="276" w:lineRule="auto"/>
        <w:ind w:left="283"/>
      </w:pPr>
      <w:r>
        <w:rPr>
          <w:rFonts w:ascii="Courier New" w:hAnsi="Courier New"/>
          <w:sz w:val="20"/>
        </w:rPr>
        <w:t>GET / HTTP/1.1</w:t>
      </w:r>
    </w:p>
    <w:p w14:paraId="1281586A">
      <w:pPr>
        <w:spacing w:before="0" w:after="0" w:line="276" w:lineRule="auto"/>
        <w:ind w:left="283"/>
      </w:pPr>
      <w:r>
        <w:rPr>
          <w:rFonts w:ascii="Courier New" w:hAnsi="Courier New"/>
          <w:sz w:val="20"/>
        </w:rPr>
        <w:t>Host: example.com</w:t>
      </w:r>
    </w:p>
    <w:p w14:paraId="33D5E01C">
      <w:pPr>
        <w:spacing w:before="0" w:after="0" w:line="276" w:lineRule="auto"/>
        <w:ind w:left="283"/>
      </w:pPr>
      <w:r>
        <w:rPr>
          <w:rFonts w:ascii="Courier New" w:hAnsi="Courier New"/>
          <w:sz w:val="20"/>
        </w:rPr>
        <w:t>Connection: close</w:t>
      </w:r>
    </w:p>
    <w:p w14:paraId="728806E9">
      <w:pPr>
        <w:spacing w:before="0" w:after="0" w:line="276" w:lineRule="auto"/>
        <w:ind w:left="283"/>
      </w:pPr>
      <w:r>
        <w:rPr>
          <w:rFonts w:ascii="Courier New" w:hAnsi="Courier New"/>
          <w:sz w:val="20"/>
        </w:rPr>
        <w:t>...</w:t>
      </w:r>
    </w:p>
    <w:p w14:paraId="5714269A">
      <w:pPr>
        <w:spacing w:before="0" w:after="0" w:line="276" w:lineRule="auto"/>
        <w:ind w:left="283"/>
      </w:pPr>
      <w:r>
        <w:rPr>
          <w:rFonts w:ascii="Courier New" w:hAnsi="Courier New"/>
          <w:sz w:val="20"/>
        </w:rPr>
        <w:t>CACHE STORED for user: test2</w:t>
      </w:r>
    </w:p>
    <w:p w14:paraId="09CA132A">
      <w:pPr>
        <w:spacing w:before="0" w:after="0" w:line="276" w:lineRule="auto"/>
        <w:ind w:left="283"/>
      </w:pPr>
      <w:r>
        <w:rPr>
          <w:rFonts w:ascii="Courier New" w:hAnsi="Courier New"/>
          <w:sz w:val="20"/>
        </w:rPr>
        <w:t>END handling on thread: 3</w:t>
      </w:r>
    </w:p>
    <w:p w14:paraId="06E6365A">
      <w:pPr>
        <w:spacing w:before="0" w:after="0" w:line="276" w:lineRule="auto"/>
        <w:ind w:left="283"/>
      </w:pPr>
      <w:r>
        <w:rPr>
          <w:rFonts w:ascii="Courier New" w:hAnsi="Courier New"/>
          <w:sz w:val="20"/>
        </w:rPr>
        <w:t>Cache accessed by thread: 5</w:t>
      </w:r>
    </w:p>
    <w:p w14:paraId="7D393F55">
      <w:pPr>
        <w:spacing w:before="0" w:after="0" w:line="276" w:lineRule="auto"/>
        <w:ind w:left="283"/>
      </w:pPr>
      <w:r>
        <w:rPr>
          <w:rFonts w:ascii="Courier New" w:hAnsi="Courier New"/>
          <w:sz w:val="20"/>
        </w:rPr>
        <w:t>CACHE HIT</w:t>
      </w:r>
    </w:p>
    <w:p w14:paraId="39FB8E91">
      <w:pPr>
        <w:spacing w:before="0" w:after="80" w:line="360" w:lineRule="auto"/>
        <w:ind w:firstLine="340"/>
      </w:pPr>
      <w:r>
        <w:rPr>
          <w:rFonts w:ascii="Times New Roman" w:hAnsi="Times New Roman" w:cs="Times New Roman"/>
          <w:b w:val="0"/>
          <w:sz w:val="24"/>
        </w:rPr>
        <w:t>Sample log file content (proxy.log):</w:t>
      </w:r>
    </w:p>
    <w:p w14:paraId="6E05E433">
      <w:pPr>
        <w:spacing w:before="0" w:after="0" w:line="276" w:lineRule="auto"/>
        <w:ind w:left="283"/>
      </w:pPr>
      <w:r>
        <w:rPr>
          <w:rFonts w:ascii="Courier New" w:hAnsi="Courier New"/>
          <w:sz w:val="20"/>
        </w:rPr>
        <w:t>[14:23:45] Thread-3  test2(user)   | example.com   | HTTP  | ALLOWED</w:t>
      </w:r>
    </w:p>
    <w:p w14:paraId="057BAC2B">
      <w:pPr>
        <w:spacing w:before="0" w:after="0" w:line="276" w:lineRule="auto"/>
        <w:ind w:left="283"/>
      </w:pPr>
      <w:r>
        <w:rPr>
          <w:rFonts w:ascii="Courier New" w:hAnsi="Courier New"/>
          <w:sz w:val="20"/>
        </w:rPr>
        <w:t>[14:23:45] Thread-3  test2(user)   | example.com   | HTTP  | CACHE STORED</w:t>
      </w:r>
    </w:p>
    <w:p w14:paraId="2D25373A">
      <w:pPr>
        <w:spacing w:before="0" w:after="0" w:line="276" w:lineRule="auto"/>
        <w:ind w:left="283"/>
      </w:pPr>
      <w:r>
        <w:rPr>
          <w:rFonts w:ascii="Courier New" w:hAnsi="Courier New"/>
          <w:sz w:val="20"/>
        </w:rPr>
        <w:t>[14:23:47] Thread-5  test2(user)   | example.com   | HTTP  | CACHE HIT</w:t>
      </w:r>
    </w:p>
    <w:p w14:paraId="71719885">
      <w:pPr>
        <w:spacing w:before="0" w:after="0" w:line="276" w:lineRule="auto"/>
        <w:ind w:left="283"/>
      </w:pPr>
      <w:r>
        <w:rPr>
          <w:rFonts w:ascii="Courier New" w:hAnsi="Courier New"/>
          <w:sz w:val="20"/>
        </w:rPr>
        <w:t>[14:24:01] Thread-2  test2(user)   | youtube.com   | HTTP  | BLOCKED</w:t>
      </w:r>
    </w:p>
    <w:p w14:paraId="3A7A6D29">
      <w:pPr>
        <w:spacing w:before="0" w:after="0" w:line="276" w:lineRule="auto"/>
        <w:ind w:left="283"/>
      </w:pPr>
      <w:r>
        <w:rPr>
          <w:rFonts w:ascii="Courier New" w:hAnsi="Courier New"/>
          <w:sz w:val="20"/>
        </w:rPr>
        <w:t>[14:24:09] Thread-7  admin1(admin) | youtube.com   | HTTP  | ALLOWED</w:t>
      </w:r>
    </w:p>
    <w:p w14:paraId="27AE5748">
      <w:pPr>
        <w:spacing w:before="0" w:after="0" w:line="276" w:lineRule="auto"/>
        <w:ind w:left="283"/>
      </w:pPr>
      <w:r>
        <w:rPr>
          <w:rFonts w:ascii="Courier New" w:hAnsi="Courier New"/>
          <w:sz w:val="20"/>
        </w:rPr>
        <w:t>[14:24:30] Thread-9  test2(user)   | example.com   | HTTPS | ALLOWED</w:t>
      </w:r>
    </w:p>
    <w:p w14:paraId="01698EEE">
      <w:pPr>
        <w:spacing w:before="0" w:after="80" w:line="360" w:lineRule="auto"/>
        <w:ind w:firstLine="340"/>
      </w:pPr>
      <w:r>
        <w:rPr>
          <w:rFonts w:ascii="Times New Roman" w:hAnsi="Times New Roman" w:cs="Times New Roman"/>
          <w:b w:val="0"/>
          <w:sz w:val="24"/>
        </w:rPr>
        <w:t>Bug catalogue. As is normal during a project of this size, our first version did not work. The discipline of debugging produced a long list of small mistakes, each of which taught us something. Table 3.3 summarises the sixteen most important issues we found and the fix we applied to each. We list them not because the project was unusually buggy, but because the bugs themselves are some of the most useful learning material from the project.</w:t>
      </w:r>
    </w:p>
    <w:p w14:paraId="64609859">
      <w:pPr>
        <w:spacing w:before="160" w:after="40"/>
        <w:jc w:val="center"/>
      </w:pPr>
      <w:r>
        <w:rPr>
          <w:rFonts w:ascii="Times New Roman" w:hAnsi="Times New Roman" w:cs="Times New Roman"/>
          <w:b/>
          <w:i/>
          <w:sz w:val="22"/>
        </w:rPr>
        <w:t>Table 3.3: Catalogue of bugs discovered and fixes applied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
        <w:gridCol w:w="2448"/>
        <w:gridCol w:w="1440"/>
        <w:gridCol w:w="4896"/>
      </w:tblGrid>
      <w:tr w14:paraId="4664C436">
        <w:trPr>
          <w:jc w:val="center"/>
        </w:trPr>
        <w:tc>
          <w:tcPr>
            <w:tcW w:w="432" w:type="dxa"/>
          </w:tcPr>
          <w:p w14:paraId="23E8DBD4">
            <w:pPr>
              <w:spacing w:after="0"/>
              <w:jc w:val="center"/>
            </w:pPr>
            <w:r>
              <w:rPr>
                <w:rFonts w:ascii="Times New Roman" w:hAnsi="Times New Roman" w:cs="Times New Roman"/>
                <w:b/>
                <w:sz w:val="22"/>
              </w:rPr>
              <w:t>#</w:t>
            </w:r>
          </w:p>
        </w:tc>
        <w:tc>
          <w:tcPr>
            <w:tcW w:w="2448" w:type="dxa"/>
          </w:tcPr>
          <w:p w14:paraId="05E3CDF3">
            <w:pPr>
              <w:spacing w:after="0"/>
              <w:jc w:val="center"/>
            </w:pPr>
            <w:r>
              <w:rPr>
                <w:rFonts w:ascii="Times New Roman" w:hAnsi="Times New Roman" w:cs="Times New Roman"/>
                <w:b/>
                <w:sz w:val="22"/>
              </w:rPr>
              <w:t>Bug</w:t>
            </w:r>
          </w:p>
        </w:tc>
        <w:tc>
          <w:tcPr>
            <w:tcW w:w="1440" w:type="dxa"/>
          </w:tcPr>
          <w:p w14:paraId="077C8DF8">
            <w:pPr>
              <w:spacing w:after="0"/>
              <w:jc w:val="center"/>
            </w:pPr>
            <w:r>
              <w:rPr>
                <w:rFonts w:ascii="Times New Roman" w:hAnsi="Times New Roman" w:cs="Times New Roman"/>
                <w:b/>
                <w:sz w:val="22"/>
              </w:rPr>
              <w:t>Category</w:t>
            </w:r>
          </w:p>
        </w:tc>
        <w:tc>
          <w:tcPr>
            <w:tcW w:w="4896" w:type="dxa"/>
          </w:tcPr>
          <w:p w14:paraId="200DC44F">
            <w:pPr>
              <w:spacing w:after="0"/>
              <w:jc w:val="center"/>
            </w:pPr>
            <w:r>
              <w:rPr>
                <w:rFonts w:ascii="Times New Roman" w:hAnsi="Times New Roman" w:cs="Times New Roman"/>
                <w:b/>
                <w:sz w:val="22"/>
              </w:rPr>
              <w:t>Fix</w:t>
            </w:r>
          </w:p>
        </w:tc>
      </w:tr>
      <w:tr w14:paraId="6E304EB2">
        <w:trPr>
          <w:jc w:val="center"/>
        </w:trPr>
        <w:tc>
          <w:tcPr>
            <w:tcW w:w="432" w:type="dxa"/>
          </w:tcPr>
          <w:p w14:paraId="6D7DB6E8">
            <w:pPr>
              <w:spacing w:after="0"/>
            </w:pPr>
            <w:r>
              <w:rPr>
                <w:rFonts w:ascii="Times New Roman" w:hAnsi="Times New Roman" w:cs="Times New Roman"/>
                <w:b w:val="0"/>
                <w:sz w:val="22"/>
              </w:rPr>
              <w:t>1</w:t>
            </w:r>
          </w:p>
        </w:tc>
        <w:tc>
          <w:tcPr>
            <w:tcW w:w="2448" w:type="dxa"/>
          </w:tcPr>
          <w:p w14:paraId="36B90364">
            <w:pPr>
              <w:spacing w:after="0"/>
            </w:pPr>
            <w:r>
              <w:rPr>
                <w:rFonts w:ascii="Times New Roman" w:hAnsi="Times New Roman" w:cs="Times New Roman"/>
                <w:b w:val="0"/>
                <w:sz w:val="22"/>
              </w:rPr>
              <w:t>HTTP request never sent to remote server</w:t>
            </w:r>
          </w:p>
        </w:tc>
        <w:tc>
          <w:tcPr>
            <w:tcW w:w="1440" w:type="dxa"/>
          </w:tcPr>
          <w:p w14:paraId="0C6A8B9F">
            <w:pPr>
              <w:spacing w:after="0"/>
            </w:pPr>
            <w:r>
              <w:rPr>
                <w:rFonts w:ascii="Times New Roman" w:hAnsi="Times New Roman" w:cs="Times New Roman"/>
                <w:b w:val="0"/>
                <w:sz w:val="22"/>
              </w:rPr>
              <w:t>Critical</w:t>
            </w:r>
          </w:p>
        </w:tc>
        <w:tc>
          <w:tcPr>
            <w:tcW w:w="4896" w:type="dxa"/>
          </w:tcPr>
          <w:p w14:paraId="02F5A730">
            <w:pPr>
              <w:spacing w:after="0"/>
            </w:pPr>
            <w:r>
              <w:rPr>
                <w:rFonts w:ascii="Times New Roman" w:hAnsi="Times New Roman" w:cs="Times New Roman"/>
                <w:b w:val="0"/>
                <w:sz w:val="22"/>
              </w:rPr>
              <w:t>Added a single send() call before the receive loop. With this missing, the browser saw ERR_EMPTY_RESPONSE for every page.</w:t>
            </w:r>
          </w:p>
        </w:tc>
      </w:tr>
      <w:tr w14:paraId="3F3B6D77">
        <w:trPr>
          <w:jc w:val="center"/>
        </w:trPr>
        <w:tc>
          <w:tcPr>
            <w:tcW w:w="432" w:type="dxa"/>
          </w:tcPr>
          <w:p w14:paraId="6101910C">
            <w:pPr>
              <w:spacing w:after="0"/>
            </w:pPr>
            <w:r>
              <w:rPr>
                <w:rFonts w:ascii="Times New Roman" w:hAnsi="Times New Roman" w:cs="Times New Roman"/>
                <w:b w:val="0"/>
                <w:sz w:val="22"/>
              </w:rPr>
              <w:t>2</w:t>
            </w:r>
          </w:p>
        </w:tc>
        <w:tc>
          <w:tcPr>
            <w:tcW w:w="2448" w:type="dxa"/>
          </w:tcPr>
          <w:p w14:paraId="6C7050F9">
            <w:pPr>
              <w:spacing w:after="0"/>
            </w:pPr>
            <w:r>
              <w:rPr>
                <w:rFonts w:ascii="Times New Roman" w:hAnsi="Times New Roman" w:cs="Times New Roman"/>
                <w:b w:val="0"/>
                <w:sz w:val="22"/>
              </w:rPr>
              <w:t>Empty/invalid responses were stored in cache</w:t>
            </w:r>
          </w:p>
        </w:tc>
        <w:tc>
          <w:tcPr>
            <w:tcW w:w="1440" w:type="dxa"/>
          </w:tcPr>
          <w:p w14:paraId="3C31446B">
            <w:pPr>
              <w:spacing w:after="0"/>
            </w:pPr>
            <w:r>
              <w:rPr>
                <w:rFonts w:ascii="Times New Roman" w:hAnsi="Times New Roman" w:cs="Times New Roman"/>
                <w:b w:val="0"/>
                <w:sz w:val="22"/>
              </w:rPr>
              <w:t>Correctness</w:t>
            </w:r>
          </w:p>
        </w:tc>
        <w:tc>
          <w:tcPr>
            <w:tcW w:w="4896" w:type="dxa"/>
          </w:tcPr>
          <w:p w14:paraId="6A572FA9">
            <w:pPr>
              <w:spacing w:after="0"/>
            </w:pPr>
            <w:r>
              <w:rPr>
                <w:rFonts w:ascii="Times New Roman" w:hAnsi="Times New Roman" w:cs="Times New Roman"/>
                <w:b w:val="0"/>
                <w:sz w:val="22"/>
              </w:rPr>
              <w:t>Added validity checks: response not empty, under 100 KB, and starts with HTTP/.</w:t>
            </w:r>
          </w:p>
        </w:tc>
      </w:tr>
      <w:tr w14:paraId="68C27EF7">
        <w:trPr>
          <w:jc w:val="center"/>
        </w:trPr>
        <w:tc>
          <w:tcPr>
            <w:tcW w:w="432" w:type="dxa"/>
          </w:tcPr>
          <w:p w14:paraId="5127E9BC">
            <w:pPr>
              <w:spacing w:after="0"/>
            </w:pPr>
            <w:r>
              <w:rPr>
                <w:rFonts w:ascii="Times New Roman" w:hAnsi="Times New Roman" w:cs="Times New Roman"/>
                <w:b w:val="0"/>
                <w:sz w:val="22"/>
              </w:rPr>
              <w:t>3</w:t>
            </w:r>
          </w:p>
        </w:tc>
        <w:tc>
          <w:tcPr>
            <w:tcW w:w="2448" w:type="dxa"/>
          </w:tcPr>
          <w:p w14:paraId="3DF9EACC">
            <w:pPr>
              <w:spacing w:after="0"/>
            </w:pPr>
            <w:r>
              <w:rPr>
                <w:rFonts w:ascii="Times New Roman" w:hAnsi="Times New Roman" w:cs="Times New Roman"/>
                <w:b w:val="0"/>
                <w:sz w:val="22"/>
              </w:rPr>
              <w:t>Filter check ran after cache check (security)</w:t>
            </w:r>
          </w:p>
        </w:tc>
        <w:tc>
          <w:tcPr>
            <w:tcW w:w="1440" w:type="dxa"/>
          </w:tcPr>
          <w:p w14:paraId="4E7C5D92">
            <w:pPr>
              <w:spacing w:after="0"/>
            </w:pPr>
            <w:r>
              <w:rPr>
                <w:rFonts w:ascii="Times New Roman" w:hAnsi="Times New Roman" w:cs="Times New Roman"/>
                <w:b w:val="0"/>
                <w:sz w:val="22"/>
              </w:rPr>
              <w:t>Security</w:t>
            </w:r>
          </w:p>
        </w:tc>
        <w:tc>
          <w:tcPr>
            <w:tcW w:w="4896" w:type="dxa"/>
          </w:tcPr>
          <w:p w14:paraId="7809EC07">
            <w:pPr>
              <w:spacing w:after="0"/>
            </w:pPr>
            <w:r>
              <w:rPr>
                <w:rFonts w:ascii="Times New Roman" w:hAnsi="Times New Roman" w:cs="Times New Roman"/>
                <w:b w:val="0"/>
                <w:sz w:val="22"/>
              </w:rPr>
              <w:t>Re-ordered handleClient() so the filter check happens first.</w:t>
            </w:r>
          </w:p>
        </w:tc>
      </w:tr>
      <w:tr w14:paraId="3825711A">
        <w:trPr>
          <w:jc w:val="center"/>
        </w:trPr>
        <w:tc>
          <w:tcPr>
            <w:tcW w:w="432" w:type="dxa"/>
          </w:tcPr>
          <w:p w14:paraId="76C3E605">
            <w:pPr>
              <w:spacing w:after="0"/>
            </w:pPr>
            <w:r>
              <w:rPr>
                <w:rFonts w:ascii="Times New Roman" w:hAnsi="Times New Roman" w:cs="Times New Roman"/>
                <w:b w:val="0"/>
                <w:sz w:val="22"/>
              </w:rPr>
              <w:t>4</w:t>
            </w:r>
          </w:p>
        </w:tc>
        <w:tc>
          <w:tcPr>
            <w:tcW w:w="2448" w:type="dxa"/>
          </w:tcPr>
          <w:p w14:paraId="41691673">
            <w:pPr>
              <w:spacing w:after="0"/>
            </w:pPr>
            <w:r>
              <w:rPr>
                <w:rFonts w:ascii="Times New Roman" w:hAnsi="Times New Roman" w:cs="Times New Roman"/>
                <w:b w:val="0"/>
                <w:sz w:val="22"/>
              </w:rPr>
              <w:t>Proxy credentials forwarded to origin server</w:t>
            </w:r>
          </w:p>
        </w:tc>
        <w:tc>
          <w:tcPr>
            <w:tcW w:w="1440" w:type="dxa"/>
          </w:tcPr>
          <w:p w14:paraId="4179D315">
            <w:pPr>
              <w:spacing w:after="0"/>
            </w:pPr>
            <w:r>
              <w:rPr>
                <w:rFonts w:ascii="Times New Roman" w:hAnsi="Times New Roman" w:cs="Times New Roman"/>
                <w:b w:val="0"/>
                <w:sz w:val="22"/>
              </w:rPr>
              <w:t>Security</w:t>
            </w:r>
          </w:p>
        </w:tc>
        <w:tc>
          <w:tcPr>
            <w:tcW w:w="4896" w:type="dxa"/>
          </w:tcPr>
          <w:p w14:paraId="2314B426">
            <w:pPr>
              <w:spacing w:after="0"/>
            </w:pPr>
            <w:r>
              <w:rPr>
                <w:rFonts w:ascii="Times New Roman" w:hAnsi="Times New Roman" w:cs="Times New Roman"/>
                <w:b w:val="0"/>
                <w:sz w:val="22"/>
              </w:rPr>
              <w:t>Strip Proxy-Authorization and Proxy-Connection headers before forwarding.</w:t>
            </w:r>
          </w:p>
        </w:tc>
      </w:tr>
      <w:tr w14:paraId="3A42FEAF">
        <w:trPr>
          <w:jc w:val="center"/>
        </w:trPr>
        <w:tc>
          <w:tcPr>
            <w:tcW w:w="432" w:type="dxa"/>
          </w:tcPr>
          <w:p w14:paraId="3A04C4A7">
            <w:pPr>
              <w:spacing w:after="0"/>
            </w:pPr>
            <w:r>
              <w:rPr>
                <w:rFonts w:ascii="Times New Roman" w:hAnsi="Times New Roman" w:cs="Times New Roman"/>
                <w:b w:val="0"/>
                <w:sz w:val="22"/>
              </w:rPr>
              <w:t>5</w:t>
            </w:r>
          </w:p>
        </w:tc>
        <w:tc>
          <w:tcPr>
            <w:tcW w:w="2448" w:type="dxa"/>
          </w:tcPr>
          <w:p w14:paraId="256B6095">
            <w:pPr>
              <w:spacing w:after="0"/>
            </w:pPr>
            <w:r>
              <w:rPr>
                <w:rFonts w:ascii="Times New Roman" w:hAnsi="Times New Roman" w:cs="Times New Roman"/>
                <w:b w:val="0"/>
                <w:sz w:val="22"/>
              </w:rPr>
              <w:t>DNS lookup using gethostbyname (not thread-safe)</w:t>
            </w:r>
          </w:p>
        </w:tc>
        <w:tc>
          <w:tcPr>
            <w:tcW w:w="1440" w:type="dxa"/>
          </w:tcPr>
          <w:p w14:paraId="7B9E75F1">
            <w:pPr>
              <w:spacing w:after="0"/>
            </w:pPr>
            <w:r>
              <w:rPr>
                <w:rFonts w:ascii="Times New Roman" w:hAnsi="Times New Roman" w:cs="Times New Roman"/>
                <w:b w:val="0"/>
                <w:sz w:val="22"/>
              </w:rPr>
              <w:t>Thread safety</w:t>
            </w:r>
          </w:p>
        </w:tc>
        <w:tc>
          <w:tcPr>
            <w:tcW w:w="4896" w:type="dxa"/>
          </w:tcPr>
          <w:p w14:paraId="2349E8AB">
            <w:pPr>
              <w:spacing w:after="0"/>
            </w:pPr>
            <w:r>
              <w:rPr>
                <w:rFonts w:ascii="Times New Roman" w:hAnsi="Times New Roman" w:cs="Times New Roman"/>
                <w:b w:val="0"/>
                <w:sz w:val="22"/>
              </w:rPr>
              <w:t>Switched to getaddrinfo and added a mutex-protected DNS cache.</w:t>
            </w:r>
          </w:p>
        </w:tc>
      </w:tr>
      <w:tr w14:paraId="4AEBD6B4">
        <w:trPr>
          <w:jc w:val="center"/>
        </w:trPr>
        <w:tc>
          <w:tcPr>
            <w:tcW w:w="432" w:type="dxa"/>
          </w:tcPr>
          <w:p w14:paraId="553FB626">
            <w:pPr>
              <w:spacing w:after="0"/>
            </w:pPr>
            <w:r>
              <w:rPr>
                <w:rFonts w:ascii="Times New Roman" w:hAnsi="Times New Roman" w:cs="Times New Roman"/>
                <w:b w:val="0"/>
                <w:sz w:val="22"/>
              </w:rPr>
              <w:t>6</w:t>
            </w:r>
          </w:p>
        </w:tc>
        <w:tc>
          <w:tcPr>
            <w:tcW w:w="2448" w:type="dxa"/>
          </w:tcPr>
          <w:p w14:paraId="76DE48FC">
            <w:pPr>
              <w:spacing w:after="0"/>
            </w:pPr>
            <w:r>
              <w:rPr>
                <w:rFonts w:ascii="Times New Roman" w:hAnsi="Times New Roman" w:cs="Times New Roman"/>
                <w:b w:val="0"/>
                <w:sz w:val="22"/>
              </w:rPr>
              <w:t>Threads detached after the loop, not inside it</w:t>
            </w:r>
          </w:p>
        </w:tc>
        <w:tc>
          <w:tcPr>
            <w:tcW w:w="1440" w:type="dxa"/>
          </w:tcPr>
          <w:p w14:paraId="12830023">
            <w:pPr>
              <w:spacing w:after="0"/>
            </w:pPr>
            <w:r>
              <w:rPr>
                <w:rFonts w:ascii="Times New Roman" w:hAnsi="Times New Roman" w:cs="Times New Roman"/>
                <w:b w:val="0"/>
                <w:sz w:val="22"/>
              </w:rPr>
              <w:t>Crash risk</w:t>
            </w:r>
          </w:p>
        </w:tc>
        <w:tc>
          <w:tcPr>
            <w:tcW w:w="4896" w:type="dxa"/>
          </w:tcPr>
          <w:p w14:paraId="72277BF1">
            <w:pPr>
              <w:spacing w:after="0"/>
            </w:pPr>
            <w:r>
              <w:rPr>
                <w:rFonts w:ascii="Times New Roman" w:hAnsi="Times New Roman" w:cs="Times New Roman"/>
                <w:b w:val="0"/>
                <w:sz w:val="22"/>
              </w:rPr>
              <w:t>Detach each worker thread immediately after creating it.</w:t>
            </w:r>
          </w:p>
        </w:tc>
      </w:tr>
      <w:tr w14:paraId="1FA2DC45">
        <w:trPr>
          <w:jc w:val="center"/>
        </w:trPr>
        <w:tc>
          <w:tcPr>
            <w:tcW w:w="432" w:type="dxa"/>
          </w:tcPr>
          <w:p w14:paraId="3F0D8AF1">
            <w:pPr>
              <w:spacing w:after="0"/>
            </w:pPr>
            <w:r>
              <w:rPr>
                <w:rFonts w:ascii="Times New Roman" w:hAnsi="Times New Roman" w:cs="Times New Roman"/>
                <w:b w:val="0"/>
                <w:sz w:val="22"/>
              </w:rPr>
              <w:t>7</w:t>
            </w:r>
          </w:p>
        </w:tc>
        <w:tc>
          <w:tcPr>
            <w:tcW w:w="2448" w:type="dxa"/>
          </w:tcPr>
          <w:p w14:paraId="482DCB89">
            <w:pPr>
              <w:spacing w:after="0"/>
            </w:pPr>
            <w:r>
              <w:rPr>
                <w:rFonts w:ascii="Times New Roman" w:hAnsi="Times New Roman" w:cs="Times New Roman"/>
                <w:b w:val="0"/>
                <w:sz w:val="22"/>
              </w:rPr>
              <w:t>Connection: search matched Proxy-Connection: too</w:t>
            </w:r>
          </w:p>
        </w:tc>
        <w:tc>
          <w:tcPr>
            <w:tcW w:w="1440" w:type="dxa"/>
          </w:tcPr>
          <w:p w14:paraId="3DBA3BF0">
            <w:pPr>
              <w:spacing w:after="0"/>
            </w:pPr>
            <w:r>
              <w:rPr>
                <w:rFonts w:ascii="Times New Roman" w:hAnsi="Times New Roman" w:cs="Times New Roman"/>
                <w:b w:val="0"/>
                <w:sz w:val="22"/>
              </w:rPr>
              <w:t>Protocol</w:t>
            </w:r>
          </w:p>
        </w:tc>
        <w:tc>
          <w:tcPr>
            <w:tcW w:w="4896" w:type="dxa"/>
          </w:tcPr>
          <w:p w14:paraId="2E3A676C">
            <w:pPr>
              <w:spacing w:after="0"/>
            </w:pPr>
            <w:r>
              <w:rPr>
                <w:rFonts w:ascii="Times New Roman" w:hAnsi="Times New Roman" w:cs="Times New Roman"/>
                <w:b w:val="0"/>
                <w:sz w:val="22"/>
              </w:rPr>
              <w:t>Search for \r\nConnection: instead, anchored to a header line start.</w:t>
            </w:r>
          </w:p>
        </w:tc>
      </w:tr>
      <w:tr w14:paraId="11AF58CC">
        <w:trPr>
          <w:jc w:val="center"/>
        </w:trPr>
        <w:tc>
          <w:tcPr>
            <w:tcW w:w="432" w:type="dxa"/>
          </w:tcPr>
          <w:p w14:paraId="583A1190">
            <w:pPr>
              <w:spacing w:after="0"/>
            </w:pPr>
            <w:r>
              <w:rPr>
                <w:rFonts w:ascii="Times New Roman" w:hAnsi="Times New Roman" w:cs="Times New Roman"/>
                <w:b w:val="0"/>
                <w:sz w:val="22"/>
              </w:rPr>
              <w:t>8</w:t>
            </w:r>
          </w:p>
        </w:tc>
        <w:tc>
          <w:tcPr>
            <w:tcW w:w="2448" w:type="dxa"/>
          </w:tcPr>
          <w:p w14:paraId="2ADD3475">
            <w:pPr>
              <w:spacing w:after="0"/>
            </w:pPr>
            <w:r>
              <w:rPr>
                <w:rFonts w:ascii="Times New Roman" w:hAnsi="Times New Roman" w:cs="Times New Roman"/>
                <w:b w:val="0"/>
                <w:sz w:val="22"/>
              </w:rPr>
              <w:t>Semaphore initialised to thread count - never blocked</w:t>
            </w:r>
          </w:p>
        </w:tc>
        <w:tc>
          <w:tcPr>
            <w:tcW w:w="1440" w:type="dxa"/>
          </w:tcPr>
          <w:p w14:paraId="5D924BF4">
            <w:pPr>
              <w:spacing w:after="0"/>
            </w:pPr>
            <w:r>
              <w:rPr>
                <w:rFonts w:ascii="Times New Roman" w:hAnsi="Times New Roman" w:cs="Times New Roman"/>
                <w:b w:val="0"/>
                <w:sz w:val="22"/>
              </w:rPr>
              <w:t>Logic</w:t>
            </w:r>
          </w:p>
        </w:tc>
        <w:tc>
          <w:tcPr>
            <w:tcW w:w="4896" w:type="dxa"/>
          </w:tcPr>
          <w:p w14:paraId="29D8F039">
            <w:pPr>
              <w:spacing w:after="0"/>
            </w:pPr>
            <w:r>
              <w:rPr>
                <w:rFonts w:ascii="Times New Roman" w:hAnsi="Times New Roman" w:cs="Times New Roman"/>
                <w:b w:val="0"/>
                <w:sz w:val="22"/>
              </w:rPr>
              <w:t>Removed the semaphore; the thread pool already bounds concurrency.</w:t>
            </w:r>
          </w:p>
        </w:tc>
      </w:tr>
      <w:tr w14:paraId="48D4B399">
        <w:trPr>
          <w:jc w:val="center"/>
        </w:trPr>
        <w:tc>
          <w:tcPr>
            <w:tcW w:w="432" w:type="dxa"/>
          </w:tcPr>
          <w:p w14:paraId="3FA06FFF">
            <w:pPr>
              <w:spacing w:after="0"/>
            </w:pPr>
            <w:r>
              <w:rPr>
                <w:rFonts w:ascii="Times New Roman" w:hAnsi="Times New Roman" w:cs="Times New Roman"/>
                <w:b w:val="0"/>
                <w:sz w:val="22"/>
              </w:rPr>
              <w:t>9</w:t>
            </w:r>
          </w:p>
        </w:tc>
        <w:tc>
          <w:tcPr>
            <w:tcW w:w="2448" w:type="dxa"/>
          </w:tcPr>
          <w:p w14:paraId="4568A604">
            <w:pPr>
              <w:spacing w:after="0"/>
            </w:pPr>
            <w:r>
              <w:rPr>
                <w:rFonts w:ascii="Times New Roman" w:hAnsi="Times New Roman" w:cs="Times New Roman"/>
                <w:b w:val="0"/>
                <w:sz w:val="22"/>
              </w:rPr>
              <w:t>servedFromCache flag wrote 'cached_user' in the log</w:t>
            </w:r>
          </w:p>
        </w:tc>
        <w:tc>
          <w:tcPr>
            <w:tcW w:w="1440" w:type="dxa"/>
          </w:tcPr>
          <w:p w14:paraId="24D29F3F">
            <w:pPr>
              <w:spacing w:after="0"/>
            </w:pPr>
            <w:r>
              <w:rPr>
                <w:rFonts w:ascii="Times New Roman" w:hAnsi="Times New Roman" w:cs="Times New Roman"/>
                <w:b w:val="0"/>
                <w:sz w:val="22"/>
              </w:rPr>
              <w:t>Logging</w:t>
            </w:r>
          </w:p>
        </w:tc>
        <w:tc>
          <w:tcPr>
            <w:tcW w:w="4896" w:type="dxa"/>
          </w:tcPr>
          <w:p w14:paraId="37050E24">
            <w:pPr>
              <w:spacing w:after="0"/>
            </w:pPr>
            <w:r>
              <w:rPr>
                <w:rFonts w:ascii="Times New Roman" w:hAnsi="Times New Roman" w:cs="Times New Roman"/>
                <w:b w:val="0"/>
                <w:sz w:val="22"/>
              </w:rPr>
              <w:t>Removed the flag; use the real username variable everywhere.</w:t>
            </w:r>
          </w:p>
        </w:tc>
      </w:tr>
      <w:tr w14:paraId="29118CC1">
        <w:trPr>
          <w:jc w:val="center"/>
        </w:trPr>
        <w:tc>
          <w:tcPr>
            <w:tcW w:w="432" w:type="dxa"/>
          </w:tcPr>
          <w:p w14:paraId="06654E06">
            <w:pPr>
              <w:spacing w:after="0"/>
            </w:pPr>
            <w:r>
              <w:rPr>
                <w:rFonts w:ascii="Times New Roman" w:hAnsi="Times New Roman" w:cs="Times New Roman"/>
                <w:b w:val="0"/>
                <w:sz w:val="22"/>
              </w:rPr>
              <w:t>10</w:t>
            </w:r>
          </w:p>
        </w:tc>
        <w:tc>
          <w:tcPr>
            <w:tcW w:w="2448" w:type="dxa"/>
          </w:tcPr>
          <w:p w14:paraId="19856182">
            <w:pPr>
              <w:spacing w:after="0"/>
            </w:pPr>
            <w:r>
              <w:rPr>
                <w:rFonts w:ascii="Times New Roman" w:hAnsi="Times New Roman" w:cs="Times New Roman"/>
                <w:b w:val="0"/>
                <w:sz w:val="22"/>
              </w:rPr>
              <w:t>ctime() produced 24-character verbose timestamps</w:t>
            </w:r>
          </w:p>
        </w:tc>
        <w:tc>
          <w:tcPr>
            <w:tcW w:w="1440" w:type="dxa"/>
          </w:tcPr>
          <w:p w14:paraId="1D8E360B">
            <w:pPr>
              <w:spacing w:after="0"/>
            </w:pPr>
            <w:r>
              <w:rPr>
                <w:rFonts w:ascii="Times New Roman" w:hAnsi="Times New Roman" w:cs="Times New Roman"/>
                <w:b w:val="0"/>
                <w:sz w:val="22"/>
              </w:rPr>
              <w:t>Quality</w:t>
            </w:r>
          </w:p>
        </w:tc>
        <w:tc>
          <w:tcPr>
            <w:tcW w:w="4896" w:type="dxa"/>
          </w:tcPr>
          <w:p w14:paraId="5FAFD18D">
            <w:pPr>
              <w:spacing w:after="0"/>
            </w:pPr>
            <w:r>
              <w:rPr>
                <w:rFonts w:ascii="Times New Roman" w:hAnsi="Times New Roman" w:cs="Times New Roman"/>
                <w:b w:val="0"/>
                <w:sz w:val="22"/>
              </w:rPr>
              <w:t>Switched to strftime with %H:%M:%S for tidy [HH:MM:SS] stamps.</w:t>
            </w:r>
          </w:p>
        </w:tc>
      </w:tr>
      <w:tr w14:paraId="656B3C7F">
        <w:trPr>
          <w:jc w:val="center"/>
        </w:trPr>
        <w:tc>
          <w:tcPr>
            <w:tcW w:w="432" w:type="dxa"/>
          </w:tcPr>
          <w:p w14:paraId="72FE0EA0">
            <w:pPr>
              <w:spacing w:after="0"/>
            </w:pPr>
            <w:r>
              <w:rPr>
                <w:rFonts w:ascii="Times New Roman" w:hAnsi="Times New Roman" w:cs="Times New Roman"/>
                <w:b w:val="0"/>
                <w:sz w:val="22"/>
              </w:rPr>
              <w:t>11</w:t>
            </w:r>
          </w:p>
        </w:tc>
        <w:tc>
          <w:tcPr>
            <w:tcW w:w="2448" w:type="dxa"/>
          </w:tcPr>
          <w:p w14:paraId="1C4BC03C">
            <w:pPr>
              <w:spacing w:after="0"/>
            </w:pPr>
            <w:r>
              <w:rPr>
                <w:rFonts w:ascii="Times New Roman" w:hAnsi="Times New Roman" w:cs="Times New Roman"/>
                <w:b w:val="0"/>
                <w:sz w:val="22"/>
              </w:rPr>
              <w:t>Inconsistent log labels CACHE_STORED vs CACHE HIT</w:t>
            </w:r>
          </w:p>
        </w:tc>
        <w:tc>
          <w:tcPr>
            <w:tcW w:w="1440" w:type="dxa"/>
          </w:tcPr>
          <w:p w14:paraId="1CAF3D20">
            <w:pPr>
              <w:spacing w:after="0"/>
            </w:pPr>
            <w:r>
              <w:rPr>
                <w:rFonts w:ascii="Times New Roman" w:hAnsi="Times New Roman" w:cs="Times New Roman"/>
                <w:b w:val="0"/>
                <w:sz w:val="22"/>
              </w:rPr>
              <w:t>Quality</w:t>
            </w:r>
          </w:p>
        </w:tc>
        <w:tc>
          <w:tcPr>
            <w:tcW w:w="4896" w:type="dxa"/>
          </w:tcPr>
          <w:p w14:paraId="56BCFAFC">
            <w:pPr>
              <w:spacing w:after="0"/>
            </w:pPr>
            <w:r>
              <w:rPr>
                <w:rFonts w:ascii="Times New Roman" w:hAnsi="Times New Roman" w:cs="Times New Roman"/>
                <w:b w:val="0"/>
                <w:sz w:val="22"/>
              </w:rPr>
              <w:t>Standardised on CACHE STORED / CACHE HIT (space-separated).</w:t>
            </w:r>
          </w:p>
        </w:tc>
      </w:tr>
      <w:tr w14:paraId="3384B5CF">
        <w:trPr>
          <w:jc w:val="center"/>
        </w:trPr>
        <w:tc>
          <w:tcPr>
            <w:tcW w:w="432" w:type="dxa"/>
          </w:tcPr>
          <w:p w14:paraId="370D50B1">
            <w:pPr>
              <w:spacing w:after="0"/>
            </w:pPr>
            <w:r>
              <w:rPr>
                <w:rFonts w:ascii="Times New Roman" w:hAnsi="Times New Roman" w:cs="Times New Roman"/>
                <w:b w:val="0"/>
                <w:sz w:val="22"/>
              </w:rPr>
              <w:t>12</w:t>
            </w:r>
          </w:p>
        </w:tc>
        <w:tc>
          <w:tcPr>
            <w:tcW w:w="2448" w:type="dxa"/>
          </w:tcPr>
          <w:p w14:paraId="3A7B5DBF">
            <w:pPr>
              <w:spacing w:after="0"/>
            </w:pPr>
            <w:r>
              <w:rPr>
                <w:rFonts w:ascii="Times New Roman" w:hAnsi="Times New Roman" w:cs="Times New Roman"/>
                <w:b w:val="0"/>
                <w:sz w:val="22"/>
              </w:rPr>
              <w:t>LRU cache capacity was 5 entries</w:t>
            </w:r>
          </w:p>
        </w:tc>
        <w:tc>
          <w:tcPr>
            <w:tcW w:w="1440" w:type="dxa"/>
          </w:tcPr>
          <w:p w14:paraId="79B760D3">
            <w:pPr>
              <w:spacing w:after="0"/>
            </w:pPr>
            <w:r>
              <w:rPr>
                <w:rFonts w:ascii="Times New Roman" w:hAnsi="Times New Roman" w:cs="Times New Roman"/>
                <w:b w:val="0"/>
                <w:sz w:val="22"/>
              </w:rPr>
              <w:t>Performance</w:t>
            </w:r>
          </w:p>
        </w:tc>
        <w:tc>
          <w:tcPr>
            <w:tcW w:w="4896" w:type="dxa"/>
          </w:tcPr>
          <w:p w14:paraId="3D17F2EB">
            <w:pPr>
              <w:spacing w:after="0"/>
            </w:pPr>
            <w:r>
              <w:rPr>
                <w:rFonts w:ascii="Times New Roman" w:hAnsi="Times New Roman" w:cs="Times New Roman"/>
                <w:b w:val="0"/>
                <w:sz w:val="22"/>
              </w:rPr>
              <w:t>Increased to 200, which actually helps under realistic browsing.</w:t>
            </w:r>
          </w:p>
        </w:tc>
      </w:tr>
      <w:tr w14:paraId="00E3606B">
        <w:trPr>
          <w:jc w:val="center"/>
        </w:trPr>
        <w:tc>
          <w:tcPr>
            <w:tcW w:w="432" w:type="dxa"/>
          </w:tcPr>
          <w:p w14:paraId="0D5E23AA">
            <w:pPr>
              <w:spacing w:after="0"/>
            </w:pPr>
            <w:r>
              <w:rPr>
                <w:rFonts w:ascii="Times New Roman" w:hAnsi="Times New Roman" w:cs="Times New Roman"/>
                <w:b w:val="0"/>
                <w:sz w:val="22"/>
              </w:rPr>
              <w:t>13</w:t>
            </w:r>
          </w:p>
        </w:tc>
        <w:tc>
          <w:tcPr>
            <w:tcW w:w="2448" w:type="dxa"/>
          </w:tcPr>
          <w:p w14:paraId="41F3C28A">
            <w:pPr>
              <w:spacing w:after="0"/>
            </w:pPr>
            <w:r>
              <w:rPr>
                <w:rFonts w:ascii="Times New Roman" w:hAnsi="Times New Roman" w:cs="Times New Roman"/>
                <w:b w:val="0"/>
                <w:sz w:val="22"/>
              </w:rPr>
              <w:t>TCP listen backlog was 6</w:t>
            </w:r>
          </w:p>
        </w:tc>
        <w:tc>
          <w:tcPr>
            <w:tcW w:w="1440" w:type="dxa"/>
          </w:tcPr>
          <w:p w14:paraId="469D060D">
            <w:pPr>
              <w:spacing w:after="0"/>
            </w:pPr>
            <w:r>
              <w:rPr>
                <w:rFonts w:ascii="Times New Roman" w:hAnsi="Times New Roman" w:cs="Times New Roman"/>
                <w:b w:val="0"/>
                <w:sz w:val="22"/>
              </w:rPr>
              <w:t>Reliability</w:t>
            </w:r>
          </w:p>
        </w:tc>
        <w:tc>
          <w:tcPr>
            <w:tcW w:w="4896" w:type="dxa"/>
          </w:tcPr>
          <w:p w14:paraId="13942259">
            <w:pPr>
              <w:spacing w:after="0"/>
            </w:pPr>
            <w:r>
              <w:rPr>
                <w:rFonts w:ascii="Times New Roman" w:hAnsi="Times New Roman" w:cs="Times New Roman"/>
                <w:b w:val="0"/>
                <w:sz w:val="22"/>
              </w:rPr>
              <w:t>Changed to SOMAXCONN so the OS can queue many pending connections.</w:t>
            </w:r>
          </w:p>
        </w:tc>
      </w:tr>
      <w:tr w14:paraId="001CCAB7">
        <w:trPr>
          <w:jc w:val="center"/>
        </w:trPr>
        <w:tc>
          <w:tcPr>
            <w:tcW w:w="432" w:type="dxa"/>
          </w:tcPr>
          <w:p w14:paraId="74FB1C45">
            <w:pPr>
              <w:spacing w:after="0"/>
            </w:pPr>
            <w:r>
              <w:rPr>
                <w:rFonts w:ascii="Times New Roman" w:hAnsi="Times New Roman" w:cs="Times New Roman"/>
                <w:b w:val="0"/>
                <w:sz w:val="22"/>
              </w:rPr>
              <w:t>14</w:t>
            </w:r>
          </w:p>
        </w:tc>
        <w:tc>
          <w:tcPr>
            <w:tcW w:w="2448" w:type="dxa"/>
          </w:tcPr>
          <w:p w14:paraId="213BE279">
            <w:pPr>
              <w:spacing w:after="0"/>
            </w:pPr>
            <w:r>
              <w:rPr>
                <w:rFonts w:ascii="Times New Roman" w:hAnsi="Times New Roman" w:cs="Times New Roman"/>
                <w:b w:val="0"/>
                <w:sz w:val="22"/>
              </w:rPr>
              <w:t>CONNECT port hard-coded to 443</w:t>
            </w:r>
          </w:p>
        </w:tc>
        <w:tc>
          <w:tcPr>
            <w:tcW w:w="1440" w:type="dxa"/>
          </w:tcPr>
          <w:p w14:paraId="79EE3EF7">
            <w:pPr>
              <w:spacing w:after="0"/>
            </w:pPr>
            <w:r>
              <w:rPr>
                <w:rFonts w:ascii="Times New Roman" w:hAnsi="Times New Roman" w:cs="Times New Roman"/>
                <w:b w:val="0"/>
                <w:sz w:val="22"/>
              </w:rPr>
              <w:t>Protocol</w:t>
            </w:r>
          </w:p>
        </w:tc>
        <w:tc>
          <w:tcPr>
            <w:tcW w:w="4896" w:type="dxa"/>
          </w:tcPr>
          <w:p w14:paraId="53F327A3">
            <w:pPr>
              <w:spacing w:after="0"/>
            </w:pPr>
            <w:r>
              <w:rPr>
                <w:rFonts w:ascii="Times New Roman" w:hAnsi="Times New Roman" w:cs="Times New Roman"/>
                <w:b w:val="0"/>
                <w:sz w:val="22"/>
              </w:rPr>
              <w:t>Parse the port number from the request line; default to 443 if absent.</w:t>
            </w:r>
          </w:p>
        </w:tc>
      </w:tr>
      <w:tr w14:paraId="73702987">
        <w:trPr>
          <w:jc w:val="center"/>
        </w:trPr>
        <w:tc>
          <w:tcPr>
            <w:tcW w:w="432" w:type="dxa"/>
          </w:tcPr>
          <w:p w14:paraId="0485C20E">
            <w:pPr>
              <w:spacing w:after="0"/>
            </w:pPr>
            <w:r>
              <w:rPr>
                <w:rFonts w:ascii="Times New Roman" w:hAnsi="Times New Roman" w:cs="Times New Roman"/>
                <w:b w:val="0"/>
                <w:sz w:val="22"/>
              </w:rPr>
              <w:t>15</w:t>
            </w:r>
          </w:p>
        </w:tc>
        <w:tc>
          <w:tcPr>
            <w:tcW w:w="2448" w:type="dxa"/>
          </w:tcPr>
          <w:p w14:paraId="604BBE53">
            <w:pPr>
              <w:spacing w:after="0"/>
            </w:pPr>
            <w:r>
              <w:rPr>
                <w:rFonts w:ascii="Times New Roman" w:hAnsi="Times New Roman" w:cs="Times New Roman"/>
                <w:b w:val="0"/>
                <w:sz w:val="22"/>
              </w:rPr>
              <w:t>No connect() timeout - threads frozen up to 130 s</w:t>
            </w:r>
          </w:p>
        </w:tc>
        <w:tc>
          <w:tcPr>
            <w:tcW w:w="1440" w:type="dxa"/>
          </w:tcPr>
          <w:p w14:paraId="34F7E122">
            <w:pPr>
              <w:spacing w:after="0"/>
            </w:pPr>
            <w:r>
              <w:rPr>
                <w:rFonts w:ascii="Times New Roman" w:hAnsi="Times New Roman" w:cs="Times New Roman"/>
                <w:b w:val="0"/>
                <w:sz w:val="22"/>
              </w:rPr>
              <w:t>Reliability</w:t>
            </w:r>
          </w:p>
        </w:tc>
        <w:tc>
          <w:tcPr>
            <w:tcW w:w="4896" w:type="dxa"/>
          </w:tcPr>
          <w:p w14:paraId="0FEC4835">
            <w:pPr>
              <w:spacing w:after="0"/>
            </w:pPr>
            <w:r>
              <w:rPr>
                <w:rFonts w:ascii="Times New Roman" w:hAnsi="Times New Roman" w:cs="Times New Roman"/>
                <w:b w:val="0"/>
                <w:sz w:val="22"/>
              </w:rPr>
              <w:t>Implemented connectWithTimeout with non-blocking connect + select.</w:t>
            </w:r>
          </w:p>
        </w:tc>
      </w:tr>
      <w:tr w14:paraId="23CDEF0D">
        <w:trPr>
          <w:jc w:val="center"/>
        </w:trPr>
        <w:tc>
          <w:tcPr>
            <w:tcW w:w="432" w:type="dxa"/>
          </w:tcPr>
          <w:p w14:paraId="6645A823">
            <w:pPr>
              <w:spacing w:after="0"/>
            </w:pPr>
            <w:r>
              <w:rPr>
                <w:rFonts w:ascii="Times New Roman" w:hAnsi="Times New Roman" w:cs="Times New Roman"/>
                <w:b w:val="0"/>
                <w:sz w:val="22"/>
              </w:rPr>
              <w:t>16</w:t>
            </w:r>
          </w:p>
        </w:tc>
        <w:tc>
          <w:tcPr>
            <w:tcW w:w="2448" w:type="dxa"/>
          </w:tcPr>
          <w:p w14:paraId="5978DB13">
            <w:pPr>
              <w:spacing w:after="0"/>
            </w:pPr>
            <w:r>
              <w:rPr>
                <w:rFonts w:ascii="Times New Roman" w:hAnsi="Times New Roman" w:cs="Times New Roman"/>
                <w:b w:val="0"/>
                <w:sz w:val="22"/>
              </w:rPr>
              <w:t>recv() timeout was 5 s - too aggressive for slow servers</w:t>
            </w:r>
          </w:p>
        </w:tc>
        <w:tc>
          <w:tcPr>
            <w:tcW w:w="1440" w:type="dxa"/>
          </w:tcPr>
          <w:p w14:paraId="4BFC03E9">
            <w:pPr>
              <w:spacing w:after="0"/>
            </w:pPr>
            <w:r>
              <w:rPr>
                <w:rFonts w:ascii="Times New Roman" w:hAnsi="Times New Roman" w:cs="Times New Roman"/>
                <w:b w:val="0"/>
                <w:sz w:val="22"/>
              </w:rPr>
              <w:t>Performance</w:t>
            </w:r>
          </w:p>
        </w:tc>
        <w:tc>
          <w:tcPr>
            <w:tcW w:w="4896" w:type="dxa"/>
          </w:tcPr>
          <w:p w14:paraId="3A7B6BD6">
            <w:pPr>
              <w:spacing w:after="0"/>
            </w:pPr>
            <w:r>
              <w:rPr>
                <w:rFonts w:ascii="Times New Roman" w:hAnsi="Times New Roman" w:cs="Times New Roman"/>
                <w:b w:val="0"/>
                <w:sz w:val="22"/>
              </w:rPr>
              <w:t>Increased to 30 s via SO_RCVTIMEO.</w:t>
            </w:r>
          </w:p>
        </w:tc>
      </w:tr>
    </w:tbl>
    <w:p w14:paraId="102B8B0E">
      <w:pPr>
        <w:spacing w:before="0" w:after="80" w:line="360" w:lineRule="auto"/>
        <w:ind w:firstLine="340"/>
      </w:pPr>
      <w:r>
        <w:rPr>
          <w:rFonts w:ascii="Times New Roman" w:hAnsi="Times New Roman" w:cs="Times New Roman"/>
          <w:b w:val="0"/>
          <w:sz w:val="24"/>
        </w:rPr>
        <w:t xml:space="preserve">Two of these bugs are worth singling out because they illustrate the difference between code that merely runs and code that is actually correct. Bug 3 (filter after cache) was a real security hole - a </w:t>
      </w:r>
      <w:r>
        <w:rPr>
          <w:rFonts w:hint="default" w:cs="Times New Roman"/>
          <w:b w:val="0"/>
          <w:sz w:val="24"/>
          <w:lang w:val="en-US"/>
        </w:rPr>
        <w:t xml:space="preserve">user </w:t>
      </w:r>
      <w:r>
        <w:rPr>
          <w:rFonts w:ascii="Times New Roman" w:hAnsi="Times New Roman" w:cs="Times New Roman"/>
          <w:b w:val="0"/>
          <w:sz w:val="24"/>
        </w:rPr>
        <w:t>could have read a cached page that an admin had earlier loaded for the same URL, completely bypassing the policy. Bug 4 (forwarded Proxy-Authorization) was a credential leak - any website you visited would be able to read your proxy password. Both were one-line or two-line fixes once we noticed them, but neither would have been caught by the basic "does the page load?" test that an inexperienced developer might rely on.</w:t>
      </w:r>
    </w:p>
    <w:p w14:paraId="0929022B">
      <w:r>
        <w:br w:type="page"/>
      </w:r>
    </w:p>
    <w:p w14:paraId="397C239C">
      <w:pPr>
        <w:spacing w:before="0" w:after="240" w:line="360" w:lineRule="auto"/>
        <w:jc w:val="left"/>
      </w:pPr>
      <w:r>
        <w:rPr>
          <w:rFonts w:ascii="Times New Roman" w:hAnsi="Times New Roman" w:cs="Times New Roman"/>
          <w:b/>
          <w:sz w:val="32"/>
        </w:rPr>
        <w:t>Chapter 4: Conclusion and Future Scope</w:t>
      </w:r>
    </w:p>
    <w:p w14:paraId="05B110FF">
      <w:pPr>
        <w:spacing w:before="160" w:after="80" w:line="360" w:lineRule="auto"/>
      </w:pPr>
      <w:r>
        <w:rPr>
          <w:rFonts w:ascii="Times New Roman" w:hAnsi="Times New Roman" w:cs="Times New Roman"/>
          <w:b/>
          <w:sz w:val="28"/>
        </w:rPr>
        <w:t>4.1 Summary of Work and Achievements</w:t>
      </w:r>
    </w:p>
    <w:p w14:paraId="5114FAC5">
      <w:pPr>
        <w:spacing w:before="0" w:after="80" w:line="360" w:lineRule="auto"/>
        <w:ind w:firstLine="340"/>
      </w:pPr>
      <w:r>
        <w:rPr>
          <w:rFonts w:ascii="Times New Roman" w:hAnsi="Times New Roman" w:cs="Times New Roman"/>
          <w:b w:val="0"/>
          <w:sz w:val="24"/>
        </w:rPr>
        <w:t>The project delivered a working multi-threaded HTTP/HTTPS proxy server written in approximately 750 lines of clean, well-organised C++17. All of the requirements set out in the problem statement were met:</w:t>
      </w:r>
    </w:p>
    <w:p w14:paraId="6DF216F5">
      <w:pPr>
        <w:pStyle w:val="23"/>
        <w:spacing w:after="40" w:line="360" w:lineRule="auto"/>
        <w:ind w:left="340"/>
      </w:pPr>
      <w:r>
        <w:rPr>
          <w:rFonts w:ascii="Times New Roman" w:hAnsi="Times New Roman" w:cs="Times New Roman"/>
          <w:b w:val="0"/>
          <w:sz w:val="24"/>
        </w:rPr>
        <w:t>Authentication using SHA-256 hashed passwords stored in users.txt.</w:t>
      </w:r>
    </w:p>
    <w:p w14:paraId="0DAB7A8D">
      <w:pPr>
        <w:pStyle w:val="23"/>
        <w:spacing w:after="40" w:line="360" w:lineRule="auto"/>
        <w:ind w:left="340"/>
      </w:pPr>
      <w:r>
        <w:rPr>
          <w:rFonts w:ascii="Times New Roman" w:hAnsi="Times New Roman" w:cs="Times New Roman"/>
          <w:b w:val="0"/>
          <w:sz w:val="24"/>
        </w:rPr>
        <w:t>T</w:t>
      </w:r>
      <w:r>
        <w:rPr>
          <w:rFonts w:hint="default" w:cs="Times New Roman"/>
          <w:b w:val="0"/>
          <w:sz w:val="24"/>
          <w:lang w:val="en-US"/>
        </w:rPr>
        <w:t>wo</w:t>
      </w:r>
      <w:r>
        <w:rPr>
          <w:rFonts w:ascii="Times New Roman" w:hAnsi="Times New Roman" w:cs="Times New Roman"/>
          <w:b w:val="0"/>
          <w:sz w:val="24"/>
        </w:rPr>
        <w:t xml:space="preserve"> roles - admin</w:t>
      </w:r>
      <w:r>
        <w:rPr>
          <w:rFonts w:hint="default" w:cs="Times New Roman"/>
          <w:b w:val="0"/>
          <w:sz w:val="24"/>
          <w:lang w:val="en-US"/>
        </w:rPr>
        <w:t xml:space="preserve"> and</w:t>
      </w:r>
      <w:r>
        <w:rPr>
          <w:rFonts w:ascii="Times New Roman" w:hAnsi="Times New Roman" w:cs="Times New Roman"/>
          <w:b w:val="0"/>
          <w:sz w:val="24"/>
        </w:rPr>
        <w:t xml:space="preserve"> user - each with a distinct, configurable browsing policy implemented inside the WebsiteFilter class.</w:t>
      </w:r>
    </w:p>
    <w:p w14:paraId="597820EA">
      <w:pPr>
        <w:pStyle w:val="23"/>
        <w:spacing w:after="40" w:line="360" w:lineRule="auto"/>
        <w:ind w:left="340"/>
      </w:pPr>
      <w:r>
        <w:rPr>
          <w:rFonts w:ascii="Times New Roman" w:hAnsi="Times New Roman" w:cs="Times New Roman"/>
          <w:b w:val="0"/>
          <w:sz w:val="24"/>
        </w:rPr>
        <w:t>Plain HTTP request handling with full URL rewriting, hop-by-hop header stripping, and Connection: close enforcement.</w:t>
      </w:r>
    </w:p>
    <w:p w14:paraId="55F9E72C">
      <w:pPr>
        <w:pStyle w:val="23"/>
        <w:spacing w:after="40" w:line="360" w:lineRule="auto"/>
        <w:ind w:left="340"/>
      </w:pPr>
      <w:r>
        <w:rPr>
          <w:rFonts w:ascii="Times New Roman" w:hAnsi="Times New Roman" w:cs="Times New Roman"/>
          <w:b w:val="0"/>
          <w:sz w:val="24"/>
        </w:rPr>
        <w:t>HTTPS handling through a CONNECT tunnel with non-blocking connect, a 10-second connect timeout, and a select-based byte pump.</w:t>
      </w:r>
    </w:p>
    <w:p w14:paraId="5BD198E0">
      <w:pPr>
        <w:pStyle w:val="23"/>
        <w:spacing w:after="40" w:line="360" w:lineRule="auto"/>
        <w:ind w:left="340"/>
      </w:pPr>
      <w:r>
        <w:rPr>
          <w:rFonts w:ascii="Times New Roman" w:hAnsi="Times New Roman" w:cs="Times New Roman"/>
          <w:b w:val="0"/>
          <w:sz w:val="24"/>
        </w:rPr>
        <w:t>An LRU cache holding up to 200 GET responses with O(1) lookup and O(1) eviction.</w:t>
      </w:r>
    </w:p>
    <w:p w14:paraId="7FA88C12">
      <w:pPr>
        <w:pStyle w:val="23"/>
        <w:spacing w:after="40" w:line="360" w:lineRule="auto"/>
        <w:ind w:left="340"/>
      </w:pPr>
      <w:r>
        <w:rPr>
          <w:rFonts w:ascii="Times New Roman" w:hAnsi="Times New Roman" w:cs="Times New Roman"/>
          <w:b w:val="0"/>
          <w:sz w:val="24"/>
        </w:rPr>
        <w:t>A 20-thread worker pool coordinated through a mutex-protected std::queue and a condition variable.</w:t>
      </w:r>
    </w:p>
    <w:p w14:paraId="6DB5774D">
      <w:pPr>
        <w:pStyle w:val="23"/>
        <w:spacing w:after="40" w:line="360" w:lineRule="auto"/>
        <w:ind w:left="340"/>
      </w:pPr>
      <w:r>
        <w:rPr>
          <w:rFonts w:ascii="Times New Roman" w:hAnsi="Times New Roman" w:cs="Times New Roman"/>
          <w:b w:val="0"/>
          <w:sz w:val="24"/>
        </w:rPr>
        <w:t>A small mutex-protected DNS cache with a 30-second TTL.</w:t>
      </w:r>
    </w:p>
    <w:p w14:paraId="02ED0BFA">
      <w:pPr>
        <w:pStyle w:val="23"/>
        <w:spacing w:after="40" w:line="360" w:lineRule="auto"/>
        <w:ind w:left="340"/>
      </w:pPr>
      <w:r>
        <w:rPr>
          <w:rFonts w:ascii="Times New Roman" w:hAnsi="Times New Roman" w:cs="Times New Roman"/>
          <w:b w:val="0"/>
          <w:sz w:val="24"/>
        </w:rPr>
        <w:t>Mutex-protected logging to proxy.log with structured, timestamped entries.</w:t>
      </w:r>
    </w:p>
    <w:p w14:paraId="0A38619D">
      <w:pPr>
        <w:spacing w:before="0" w:after="80" w:line="360" w:lineRule="auto"/>
        <w:ind w:firstLine="340"/>
      </w:pPr>
      <w:r>
        <w:rPr>
          <w:rFonts w:ascii="Times New Roman" w:hAnsi="Times New Roman" w:cs="Times New Roman"/>
          <w:b w:val="0"/>
          <w:sz w:val="24"/>
        </w:rPr>
        <w:t>Object-oriented programming was central to the success of the project. Encapsulation kept the internal state of each component invisible to the others, so we were able to evolve the LRU cache and the website filter independently without breaking anything in the proxy server. Abstraction allowed handleClient() to call cache.get() without worrying about the doubly-linked list and the hash map underneath. Composition let the ProxyServer class own its dependencies and gave each object a clean lifetime. RAII (a C++ idiom that is the natural counterpart of encapsulation) ensured that mutexes were always unlocked and file handles always closed even in the presence of an early return. Without these OOP concepts the same functionality would have been spread across a dozen long C-style functions and would have been almost impossible to debug.</w:t>
      </w:r>
    </w:p>
    <w:p w14:paraId="6A4BA28C">
      <w:pPr>
        <w:spacing w:before="0" w:after="80" w:line="360" w:lineRule="auto"/>
        <w:ind w:firstLine="340"/>
      </w:pPr>
      <w:r>
        <w:rPr>
          <w:rFonts w:ascii="Times New Roman" w:hAnsi="Times New Roman" w:cs="Times New Roman"/>
          <w:b w:val="0"/>
          <w:sz w:val="24"/>
        </w:rPr>
        <w:t>Equally important is what we learned in the process. Concretely, we now understand:</w:t>
      </w:r>
    </w:p>
    <w:p w14:paraId="4BF0C0CF">
      <w:pPr>
        <w:pStyle w:val="23"/>
        <w:spacing w:after="40" w:line="360" w:lineRule="auto"/>
        <w:ind w:left="340"/>
      </w:pPr>
      <w:r>
        <w:rPr>
          <w:rFonts w:ascii="Times New Roman" w:hAnsi="Times New Roman" w:cs="Times New Roman"/>
          <w:b w:val="0"/>
          <w:sz w:val="24"/>
        </w:rPr>
        <w:t>How a TCP socket is created, bound, listened on and accepted, and how connect, send and recv interact at the operating-system level.</w:t>
      </w:r>
    </w:p>
    <w:p w14:paraId="2EAD97D0">
      <w:pPr>
        <w:pStyle w:val="23"/>
        <w:spacing w:after="40" w:line="360" w:lineRule="auto"/>
        <w:ind w:left="340"/>
      </w:pPr>
      <w:r>
        <w:rPr>
          <w:rFonts w:ascii="Times New Roman" w:hAnsi="Times New Roman" w:cs="Times New Roman"/>
          <w:b w:val="0"/>
          <w:sz w:val="24"/>
        </w:rPr>
        <w:t>What a thread pool is, how a condition variable lets threads sleep instead of busy-waiting, and what kinds of bugs (race conditions, deadlocks) appear when shared data is not protected.</w:t>
      </w:r>
    </w:p>
    <w:p w14:paraId="30661CE6">
      <w:pPr>
        <w:pStyle w:val="23"/>
        <w:spacing w:after="40" w:line="360" w:lineRule="auto"/>
        <w:ind w:left="340"/>
      </w:pPr>
      <w:r>
        <w:rPr>
          <w:rFonts w:ascii="Times New Roman" w:hAnsi="Times New Roman" w:cs="Times New Roman"/>
          <w:b w:val="0"/>
          <w:sz w:val="24"/>
        </w:rPr>
        <w:t>Why a non-blocking connect with a select-based timeout is necessary in a multi-threaded server (otherwise one slow remote can freeze a whole thread for two minutes).</w:t>
      </w:r>
    </w:p>
    <w:p w14:paraId="3ED36092">
      <w:pPr>
        <w:pStyle w:val="23"/>
        <w:spacing w:after="40" w:line="360" w:lineRule="auto"/>
        <w:ind w:left="340"/>
      </w:pPr>
      <w:r>
        <w:rPr>
          <w:rFonts w:ascii="Times New Roman" w:hAnsi="Times New Roman" w:cs="Times New Roman"/>
          <w:b w:val="0"/>
          <w:sz w:val="24"/>
        </w:rPr>
        <w:t>How the HTTP/1.1 protocol is structured at the byte level - how headers are separated from the body by a blank line, how the Host and Proxy-Authorization headers look, why \r\n matters, and why hop-by-hop headers must be stripped at every proxy.</w:t>
      </w:r>
    </w:p>
    <w:p w14:paraId="1F174913">
      <w:pPr>
        <w:pStyle w:val="23"/>
        <w:spacing w:after="40" w:line="360" w:lineRule="auto"/>
        <w:ind w:left="340"/>
      </w:pPr>
      <w:r>
        <w:rPr>
          <w:rFonts w:ascii="Times New Roman" w:hAnsi="Times New Roman" w:cs="Times New Roman"/>
          <w:b w:val="0"/>
          <w:sz w:val="24"/>
        </w:rPr>
        <w:t>Why HTTPS cannot be inspected by a forward proxy without a man-in-the-middle TLS certificate, and why the CONNECT method is the privacy-preserving solution that modern browsers actually use.</w:t>
      </w:r>
    </w:p>
    <w:p w14:paraId="6EB5D525">
      <w:pPr>
        <w:pStyle w:val="23"/>
        <w:spacing w:after="40" w:line="360" w:lineRule="auto"/>
        <w:ind w:left="340"/>
      </w:pPr>
      <w:r>
        <w:rPr>
          <w:rFonts w:ascii="Times New Roman" w:hAnsi="Times New Roman" w:cs="Times New Roman"/>
          <w:b w:val="0"/>
          <w:sz w:val="24"/>
        </w:rPr>
        <w:t>How an LRU cache is implemented in O(1) amortised time using a doubly-linked list paired with a hash map.</w:t>
      </w:r>
    </w:p>
    <w:p w14:paraId="6A44EFE1">
      <w:pPr>
        <w:pStyle w:val="23"/>
        <w:spacing w:after="40" w:line="360" w:lineRule="auto"/>
        <w:ind w:left="340"/>
      </w:pPr>
      <w:r>
        <w:rPr>
          <w:rFonts w:ascii="Times New Roman" w:hAnsi="Times New Roman" w:cs="Times New Roman"/>
          <w:b w:val="0"/>
          <w:sz w:val="24"/>
        </w:rPr>
        <w:t>How to build a Makefile, how to link against an external library (OpenSSL), and how to use Git to keep track of incremental changes.</w:t>
      </w:r>
    </w:p>
    <w:p w14:paraId="3379DA56">
      <w:pPr>
        <w:spacing w:before="160" w:after="80" w:line="360" w:lineRule="auto"/>
      </w:pPr>
      <w:r>
        <w:rPr>
          <w:rFonts w:ascii="Times New Roman" w:hAnsi="Times New Roman" w:cs="Times New Roman"/>
          <w:b/>
          <w:sz w:val="28"/>
        </w:rPr>
        <w:t>4.2 Impact on Society, Environmental Sustainability, Ethical Issues and Compliance</w:t>
      </w:r>
    </w:p>
    <w:p w14:paraId="089A39B0">
      <w:pPr>
        <w:spacing w:before="0" w:after="80" w:line="360" w:lineRule="auto"/>
        <w:ind w:firstLine="340"/>
      </w:pPr>
      <w:r>
        <w:rPr>
          <w:rFonts w:ascii="Times New Roman" w:hAnsi="Times New Roman" w:cs="Times New Roman"/>
          <w:b w:val="0"/>
          <w:sz w:val="24"/>
        </w:rPr>
        <w:t>Society. As pointed out earlier, a proxy server with role-based access control supports schools, training institutes and small businesses in offering meaningful internet access while still applying age-appropriate or context-appropriate restrictions. This contributes to SDG 4 (Quality Education) by helping make supervised internet access a part of every classroom. The audit trail produced by the log file also gives administrators a way to investigate genuine concerns of misuse without resorting to invasive monitoring of individual machines.</w:t>
      </w:r>
    </w:p>
    <w:p w14:paraId="0A369DBC">
      <w:pPr>
        <w:spacing w:before="0" w:after="80" w:line="360" w:lineRule="auto"/>
        <w:ind w:firstLine="340"/>
      </w:pPr>
      <w:r>
        <w:rPr>
          <w:rFonts w:ascii="Times New Roman" w:hAnsi="Times New Roman" w:cs="Times New Roman"/>
          <w:b w:val="0"/>
          <w:sz w:val="24"/>
        </w:rPr>
        <w:t>Environmental sustainability. Although the absolute saving from a single proxy is small, the principle is real. By caching popular pages and reusing DNS results we avoid sending bytes over the network and we avoid waking up power-hungry data-centre servers for every single request. Multiplied across thousands of similar deployments, this kind of edge caching has been shown by industry researchers to noticeably reduce the energy footprint of large content-distribution networks. This contributes to SDG 12 (Responsible Consumption and Production).</w:t>
      </w:r>
    </w:p>
    <w:p w14:paraId="05313B74">
      <w:pPr>
        <w:spacing w:before="0" w:after="80" w:line="360" w:lineRule="auto"/>
        <w:ind w:firstLine="340"/>
      </w:pPr>
      <w:r>
        <w:rPr>
          <w:rFonts w:ascii="Times New Roman" w:hAnsi="Times New Roman" w:cs="Times New Roman"/>
          <w:b w:val="0"/>
          <w:sz w:val="24"/>
        </w:rPr>
        <w:t>Ethics and compliance. We took the deliberate decision to never inspect HTTPS traffic, even though the technology to do so (TLS interception with a forged certificate) exists. Inspecting encrypted traffic would let us cache HTTPS content and would help us enforce policy on URLs inside HTTPS sites, but it would also be a serious privacy violation - the proxy would be reading the user's banking pages, their email, and their private chats. Choosing to remain a transparent CONNECT tunnel is the privacy-preserving option and is the same choice made by every well-known open-source proxy. Similarly, we store passwords as SHA-256 hashes, never in plain text, so even an administrator who has read access to users.txt cannot recover the actual passwords. These two choices keep the project consistent with the spirit of standard data protection regulations.</w:t>
      </w:r>
    </w:p>
    <w:p w14:paraId="17F0B60A">
      <w:pPr>
        <w:spacing w:before="0" w:after="80" w:line="360" w:lineRule="auto"/>
        <w:ind w:firstLine="340"/>
      </w:pPr>
      <w:r>
        <w:rPr>
          <w:rFonts w:ascii="Times New Roman" w:hAnsi="Times New Roman" w:cs="Times New Roman"/>
          <w:b w:val="0"/>
          <w:sz w:val="24"/>
        </w:rPr>
        <w:t>Finally, the design strips Proxy-Authorization and Proxy-Connection headers before forwarding any request, so origin web servers can never see the user's proxy credentials. This is required by the HTTP standard and is also a basic security obligation that the proxy owes its users.</w:t>
      </w:r>
    </w:p>
    <w:p w14:paraId="6A5895F7">
      <w:pPr>
        <w:spacing w:before="160" w:after="80" w:line="360" w:lineRule="auto"/>
      </w:pPr>
      <w:r>
        <w:rPr>
          <w:rFonts w:ascii="Times New Roman" w:hAnsi="Times New Roman" w:cs="Times New Roman"/>
          <w:b/>
          <w:sz w:val="28"/>
        </w:rPr>
        <w:t>4.3 Limitations of the Work and Future Scope</w:t>
      </w:r>
    </w:p>
    <w:p w14:paraId="3432B647">
      <w:pPr>
        <w:spacing w:before="0" w:after="80" w:line="360" w:lineRule="auto"/>
        <w:ind w:firstLine="340"/>
      </w:pPr>
      <w:r>
        <w:rPr>
          <w:rFonts w:ascii="Times New Roman" w:hAnsi="Times New Roman" w:cs="Times New Roman"/>
          <w:b w:val="0"/>
          <w:sz w:val="24"/>
        </w:rPr>
        <w:t>Limitations. The project is a teaching prototype, not a production-grade proxy server. The most important limitations are:</w:t>
      </w:r>
    </w:p>
    <w:p w14:paraId="02161F2A">
      <w:pPr>
        <w:pStyle w:val="23"/>
        <w:spacing w:after="40" w:line="360" w:lineRule="auto"/>
        <w:ind w:left="340"/>
      </w:pPr>
      <w:r>
        <w:rPr>
          <w:rFonts w:ascii="Times New Roman" w:hAnsi="Times New Roman" w:cs="Times New Roman"/>
          <w:b w:val="0"/>
          <w:sz w:val="24"/>
        </w:rPr>
        <w:t>All configuration files (users.txt and the four block lists) are read once at startup. Changes do not take effect until the proxy is restarted.</w:t>
      </w:r>
    </w:p>
    <w:p w14:paraId="6A246100">
      <w:pPr>
        <w:pStyle w:val="23"/>
        <w:spacing w:after="40" w:line="360" w:lineRule="auto"/>
        <w:ind w:left="340"/>
      </w:pPr>
      <w:r>
        <w:rPr>
          <w:rFonts w:ascii="Times New Roman" w:hAnsi="Times New Roman" w:cs="Times New Roman"/>
          <w:b w:val="0"/>
          <w:sz w:val="24"/>
        </w:rPr>
        <w:t>The thread pool is fixed at 20. Behaviour under hundreds of simultaneous users has not been measured. A more advanced design would either grow the pool dynamically or move to an event-loop architecture (epoll on Linux, kqueue on macOS).</w:t>
      </w:r>
    </w:p>
    <w:p w14:paraId="0B480A26">
      <w:pPr>
        <w:pStyle w:val="23"/>
        <w:spacing w:after="40" w:line="360" w:lineRule="auto"/>
        <w:ind w:left="340"/>
      </w:pPr>
      <w:r>
        <w:rPr>
          <w:rFonts w:ascii="Times New Roman" w:hAnsi="Times New Roman" w:cs="Times New Roman"/>
          <w:b w:val="0"/>
          <w:sz w:val="24"/>
        </w:rPr>
        <w:t>Only HTTP/1.1 is supported. Modern websites that require HTTP/2 features (server push, header compression) will fall back to HTTP/1.1 transparently, but they will not enjoy any HTTP/2 benefits while routed through the proxy.</w:t>
      </w:r>
    </w:p>
    <w:p w14:paraId="5A311AA7">
      <w:pPr>
        <w:pStyle w:val="23"/>
        <w:spacing w:after="40" w:line="360" w:lineRule="auto"/>
        <w:ind w:left="340"/>
      </w:pPr>
      <w:r>
        <w:rPr>
          <w:rFonts w:ascii="Times New Roman" w:hAnsi="Times New Roman" w:cs="Times New Roman"/>
          <w:b w:val="0"/>
          <w:sz w:val="24"/>
        </w:rPr>
        <w:t>Caching of HTTPS responses is impossible by design (we do not decrypt) - this is a deliberate privacy choice rather than a missing feature.</w:t>
      </w:r>
    </w:p>
    <w:p w14:paraId="12D5DFC1">
      <w:pPr>
        <w:pStyle w:val="23"/>
        <w:spacing w:after="40" w:line="360" w:lineRule="auto"/>
        <w:ind w:left="340"/>
      </w:pPr>
      <w:r>
        <w:rPr>
          <w:rFonts w:ascii="Times New Roman" w:hAnsi="Times New Roman" w:cs="Times New Roman"/>
          <w:b w:val="0"/>
          <w:sz w:val="24"/>
        </w:rPr>
        <w:t>Authentication is HTTP Basic. There is no support for stronger schemes such as Kerberos or NTLM.</w:t>
      </w:r>
    </w:p>
    <w:p w14:paraId="1EEDB024">
      <w:pPr>
        <w:pStyle w:val="23"/>
        <w:spacing w:after="40" w:line="360" w:lineRule="auto"/>
        <w:ind w:left="340"/>
      </w:pPr>
      <w:r>
        <w:rPr>
          <w:rFonts w:ascii="Times New Roman" w:hAnsi="Times New Roman" w:cs="Times New Roman"/>
          <w:b w:val="0"/>
          <w:sz w:val="24"/>
        </w:rPr>
        <w:t>There is no graphical or web-based administration UI. All management is through text files and the command line.</w:t>
      </w:r>
    </w:p>
    <w:p w14:paraId="38B323D2">
      <w:pPr>
        <w:spacing w:before="0" w:after="80" w:line="360" w:lineRule="auto"/>
        <w:ind w:firstLine="340"/>
      </w:pPr>
      <w:r>
        <w:rPr>
          <w:rFonts w:ascii="Times New Roman" w:hAnsi="Times New Roman" w:cs="Times New Roman"/>
          <w:b w:val="0"/>
          <w:sz w:val="24"/>
        </w:rPr>
        <w:t>Future scope. The system was structured in a way that makes the following extensions feasible without rewriting the existing code:</w:t>
      </w:r>
    </w:p>
    <w:p w14:paraId="55BF11C4">
      <w:pPr>
        <w:pStyle w:val="23"/>
        <w:spacing w:after="40" w:line="360" w:lineRule="auto"/>
        <w:ind w:left="340"/>
      </w:pPr>
      <w:r>
        <w:rPr>
          <w:rFonts w:ascii="Times New Roman" w:hAnsi="Times New Roman" w:cs="Times New Roman"/>
          <w:b w:val="0"/>
          <w:sz w:val="24"/>
        </w:rPr>
        <w:t>Watch the configuration files for changes (using inotify on Linux or kqueue on macOS) and reload them at runtime, removing the need to restart the proxy.</w:t>
      </w:r>
    </w:p>
    <w:p w14:paraId="4882BB17">
      <w:pPr>
        <w:pStyle w:val="23"/>
        <w:spacing w:after="40" w:line="360" w:lineRule="auto"/>
        <w:ind w:left="340"/>
      </w:pPr>
      <w:r>
        <w:rPr>
          <w:rFonts w:ascii="Times New Roman" w:hAnsi="Times New Roman" w:cs="Times New Roman"/>
          <w:b w:val="0"/>
          <w:sz w:val="24"/>
        </w:rPr>
        <w:t>Replace the fixed-size thread pool with an asynchronous I/O model (epoll/kqueue) so that one thread can handle hundreds of clients.</w:t>
      </w:r>
    </w:p>
    <w:p w14:paraId="2F2B807A">
      <w:pPr>
        <w:pStyle w:val="23"/>
        <w:spacing w:after="40" w:line="360" w:lineRule="auto"/>
        <w:ind w:left="340"/>
      </w:pPr>
      <w:r>
        <w:rPr>
          <w:rFonts w:ascii="Times New Roman" w:hAnsi="Times New Roman" w:cs="Times New Roman"/>
          <w:b w:val="0"/>
          <w:sz w:val="24"/>
        </w:rPr>
        <w:t>Add an HTTP-based admin REST API on a second port to manage users and block lists from a browser.</w:t>
      </w:r>
    </w:p>
    <w:p w14:paraId="49784B56">
      <w:pPr>
        <w:pStyle w:val="23"/>
        <w:spacing w:after="40" w:line="360" w:lineRule="auto"/>
        <w:ind w:left="340"/>
      </w:pPr>
      <w:r>
        <w:rPr>
          <w:rFonts w:ascii="Times New Roman" w:hAnsi="Times New Roman" w:cs="Times New Roman"/>
          <w:b w:val="0"/>
          <w:sz w:val="24"/>
        </w:rPr>
        <w:t>Add per-user rate limiting and quota enforcement ("each student gets 1 GB per day").</w:t>
      </w:r>
    </w:p>
    <w:p w14:paraId="3F20A1F2">
      <w:pPr>
        <w:pStyle w:val="23"/>
        <w:spacing w:after="40" w:line="360" w:lineRule="auto"/>
        <w:ind w:left="340"/>
      </w:pPr>
      <w:r>
        <w:rPr>
          <w:rFonts w:ascii="Times New Roman" w:hAnsi="Times New Roman" w:cs="Times New Roman"/>
          <w:b w:val="0"/>
          <w:sz w:val="24"/>
        </w:rPr>
        <w:t>Honour Cache-Control / ETag / Last-Modified headers so that the cache respects what the origin server says about freshness.</w:t>
      </w:r>
    </w:p>
    <w:p w14:paraId="6D01A889">
      <w:pPr>
        <w:pStyle w:val="23"/>
        <w:spacing w:after="40" w:line="360" w:lineRule="auto"/>
        <w:ind w:left="340"/>
      </w:pPr>
      <w:r>
        <w:rPr>
          <w:rFonts w:ascii="Times New Roman" w:hAnsi="Times New Roman" w:cs="Times New Roman"/>
          <w:b w:val="0"/>
          <w:sz w:val="24"/>
        </w:rPr>
        <w:t>Implement TLS interception in a controlled way (with a locally trusted root certificate) to enable optional HTTPS filtering for organisations that explicitly want it.</w:t>
      </w:r>
    </w:p>
    <w:p w14:paraId="56316C09">
      <w:pPr>
        <w:pStyle w:val="23"/>
        <w:spacing w:after="40" w:line="360" w:lineRule="auto"/>
        <w:ind w:left="340"/>
      </w:pPr>
      <w:r>
        <w:rPr>
          <w:rFonts w:ascii="Times New Roman" w:hAnsi="Times New Roman" w:cs="Times New Roman"/>
          <w:b w:val="0"/>
          <w:sz w:val="24"/>
        </w:rPr>
        <w:t>Add Prometheus-style metrics so that traffic volume, cache hit rate and per-user activity can be monitored in real time.</w:t>
      </w:r>
    </w:p>
    <w:p w14:paraId="7E3C5A03">
      <w:pPr>
        <w:pStyle w:val="23"/>
        <w:spacing w:after="40" w:line="360" w:lineRule="auto"/>
        <w:ind w:left="340"/>
      </w:pPr>
      <w:r>
        <w:rPr>
          <w:rFonts w:ascii="Times New Roman" w:hAnsi="Times New Roman" w:cs="Times New Roman"/>
          <w:b w:val="0"/>
          <w:sz w:val="24"/>
        </w:rPr>
        <w:t>Add support for HTTP/2 and HTTP/3 (QUIC) by integrating with libraries such as nghttp2 and ngtcp2.</w:t>
      </w:r>
    </w:p>
    <w:p w14:paraId="31611273">
      <w:pPr>
        <w:pStyle w:val="23"/>
        <w:spacing w:after="40" w:line="360" w:lineRule="auto"/>
        <w:ind w:left="340"/>
      </w:pPr>
      <w:r>
        <w:rPr>
          <w:rFonts w:ascii="Times New Roman" w:hAnsi="Times New Roman" w:cs="Times New Roman"/>
          <w:b w:val="0"/>
          <w:sz w:val="24"/>
        </w:rPr>
        <w:t>Containerise the proxy with Docker so that it can be deployed easily in any classroom or laboratory environment.</w:t>
      </w:r>
    </w:p>
    <w:p w14:paraId="21BB9B9F">
      <w:pPr>
        <w:spacing w:before="0" w:after="80" w:line="360" w:lineRule="auto"/>
        <w:ind w:firstLine="340"/>
      </w:pPr>
      <w:r>
        <w:rPr>
          <w:rFonts w:ascii="Times New Roman" w:hAnsi="Times New Roman" w:cs="Times New Roman"/>
          <w:b w:val="0"/>
          <w:sz w:val="24"/>
        </w:rPr>
        <w:t>Even within the existing scope there is room for refinement. We would like to add automated unit tests for the LRU cache and the website filter using GoogleTest, and to use a continuous integration system such as GitHub Actions to run those tests on every commit. These changes would not add new user-facing features but would significantly improve the long-term maintainability of the code base.</w:t>
      </w:r>
    </w:p>
    <w:p w14:paraId="7D4C9EFA">
      <w:r>
        <w:br w:type="page"/>
      </w:r>
    </w:p>
    <w:p w14:paraId="11917ACD">
      <w:pPr>
        <w:spacing w:before="0" w:after="240" w:line="360" w:lineRule="auto"/>
        <w:jc w:val="left"/>
      </w:pPr>
      <w:r>
        <w:rPr>
          <w:rFonts w:ascii="Times New Roman" w:hAnsi="Times New Roman" w:cs="Times New Roman"/>
          <w:b/>
          <w:sz w:val="32"/>
        </w:rPr>
        <w:t>References</w:t>
      </w:r>
    </w:p>
    <w:p w14:paraId="62D3D655">
      <w:pPr>
        <w:spacing w:after="120" w:line="360" w:lineRule="auto"/>
        <w:ind w:left="454" w:hanging="454"/>
      </w:pPr>
      <w:r>
        <w:rPr>
          <w:rFonts w:ascii="Times New Roman" w:hAnsi="Times New Roman" w:cs="Times New Roman"/>
          <w:b w:val="0"/>
          <w:sz w:val="24"/>
        </w:rPr>
        <w:t>[1]  R. Fielding and J. Reschke, eds., "Hypertext Transfer Protocol (HTTP/1.1): Message Syntax and Routing," RFC 7230, IETF, June 2014. [Online]. Available: https://www.rfc-editor.org/rfc/rfc7230.</w:t>
      </w:r>
    </w:p>
    <w:p w14:paraId="11BB7404">
      <w:pPr>
        <w:spacing w:after="120" w:line="360" w:lineRule="auto"/>
        <w:ind w:left="454" w:hanging="454"/>
      </w:pPr>
      <w:r>
        <w:rPr>
          <w:rFonts w:ascii="Times New Roman" w:hAnsi="Times New Roman" w:cs="Times New Roman"/>
          <w:b w:val="0"/>
          <w:sz w:val="24"/>
        </w:rPr>
        <w:t>[2]  R. Fielding and J. Reschke, eds., "Hypertext Transfer Protocol (HTTP/1.1): Semantics and Content," RFC 7231, IETF, June 2014. [Online]. Available: https://www.rfc-editor.org/rfc/rfc7231.</w:t>
      </w:r>
    </w:p>
    <w:p w14:paraId="09725D5E">
      <w:pPr>
        <w:spacing w:after="120" w:line="360" w:lineRule="auto"/>
        <w:ind w:left="454" w:hanging="454"/>
      </w:pPr>
      <w:r>
        <w:rPr>
          <w:rFonts w:ascii="Times New Roman" w:hAnsi="Times New Roman" w:cs="Times New Roman"/>
          <w:b w:val="0"/>
          <w:sz w:val="24"/>
        </w:rPr>
        <w:t>[3]  A. Luotonen, "Tunneling TCP-based protocols through Web proxy servers," Internet-Draft draft-luotonen-web-proxy-tunneling-01, IETF, August 1998.</w:t>
      </w:r>
    </w:p>
    <w:p w14:paraId="2033444B">
      <w:pPr>
        <w:spacing w:after="120" w:line="360" w:lineRule="auto"/>
        <w:ind w:left="454" w:hanging="454"/>
      </w:pPr>
      <w:r>
        <w:rPr>
          <w:rFonts w:ascii="Times New Roman" w:hAnsi="Times New Roman" w:cs="Times New Roman"/>
          <w:b w:val="0"/>
          <w:sz w:val="24"/>
        </w:rPr>
        <w:t>[4]  J. Franks, P. Hallam-Baker, J. Hostetler, S. Lawrence, P. Leach, A. Luotonen, and L. Stewart, "HTTP Authentication: Basic and Digest Access Authentication," RFC 2617, IETF, June 1999.</w:t>
      </w:r>
    </w:p>
    <w:p w14:paraId="66255AA1">
      <w:pPr>
        <w:spacing w:after="120" w:line="360" w:lineRule="auto"/>
        <w:ind w:left="454" w:hanging="454"/>
      </w:pPr>
      <w:r>
        <w:rPr>
          <w:rFonts w:ascii="Times New Roman" w:hAnsi="Times New Roman" w:cs="Times New Roman"/>
          <w:b w:val="0"/>
          <w:sz w:val="24"/>
        </w:rPr>
        <w:t>[5]  W. R. Stevens, B. Fenner, and A. M. Rudoff, UNIX Network Programming, Volume 1: The Sockets Networking API, 3rd ed. Addison-Wesley Professional, 2003.</w:t>
      </w:r>
    </w:p>
    <w:p w14:paraId="7316D425">
      <w:pPr>
        <w:spacing w:after="120" w:line="360" w:lineRule="auto"/>
        <w:ind w:left="454" w:hanging="454"/>
      </w:pPr>
      <w:r>
        <w:rPr>
          <w:rFonts w:ascii="Times New Roman" w:hAnsi="Times New Roman" w:cs="Times New Roman"/>
          <w:b w:val="0"/>
          <w:sz w:val="24"/>
        </w:rPr>
        <w:t>[6]  M. K. McKusick, G. V. Neville-Neil, and R. N. M. Watson, The Design and Implementation of the FreeBSD Operating System, 2nd ed. Addison-Wesley Professional, 2014.</w:t>
      </w:r>
    </w:p>
    <w:p w14:paraId="7E44CAB9">
      <w:pPr>
        <w:spacing w:after="120" w:line="360" w:lineRule="auto"/>
        <w:ind w:left="454" w:hanging="454"/>
      </w:pPr>
      <w:r>
        <w:rPr>
          <w:rFonts w:ascii="Times New Roman" w:hAnsi="Times New Roman" w:cs="Times New Roman"/>
          <w:b w:val="0"/>
          <w:sz w:val="24"/>
        </w:rPr>
        <w:t>[7]  B. Stroustrup, The C++ Programming Language, 4th ed. Addison-Wesley, 2013.</w:t>
      </w:r>
    </w:p>
    <w:p w14:paraId="32ACE667">
      <w:pPr>
        <w:spacing w:after="120" w:line="360" w:lineRule="auto"/>
        <w:ind w:left="454" w:hanging="454"/>
      </w:pPr>
      <w:r>
        <w:rPr>
          <w:rFonts w:ascii="Times New Roman" w:hAnsi="Times New Roman" w:cs="Times New Roman"/>
          <w:b w:val="0"/>
          <w:sz w:val="24"/>
        </w:rPr>
        <w:t>[8]  A. Williams, C++ Concurrency in Action, 2nd ed. Manning Publications, 2019.</w:t>
      </w:r>
    </w:p>
    <w:p w14:paraId="014E2AFB">
      <w:pPr>
        <w:spacing w:after="120" w:line="360" w:lineRule="auto"/>
        <w:ind w:left="454" w:hanging="454"/>
      </w:pPr>
      <w:r>
        <w:rPr>
          <w:rFonts w:ascii="Times New Roman" w:hAnsi="Times New Roman" w:cs="Times New Roman"/>
          <w:b w:val="0"/>
          <w:sz w:val="24"/>
        </w:rPr>
        <w:t>[9]  D. Wessels, Squid: The Definitive Guide. O'Reilly Media, 2004.</w:t>
      </w:r>
    </w:p>
    <w:p w14:paraId="1C19296E">
      <w:pPr>
        <w:spacing w:after="120" w:line="360" w:lineRule="auto"/>
        <w:ind w:left="454" w:hanging="454"/>
      </w:pPr>
      <w:r>
        <w:rPr>
          <w:rFonts w:ascii="Times New Roman" w:hAnsi="Times New Roman" w:cs="Times New Roman"/>
          <w:b w:val="0"/>
          <w:sz w:val="24"/>
        </w:rPr>
        <w:t>[10] National Institute of Standards and Technology, "Secure Hash Standard (SHS)," Federal Information Processing Standards Publication 180-4, Aug. 2015.</w:t>
      </w:r>
    </w:p>
    <w:p w14:paraId="64033DFC">
      <w:pPr>
        <w:spacing w:after="120" w:line="360" w:lineRule="auto"/>
        <w:ind w:left="454" w:hanging="454"/>
      </w:pPr>
      <w:r>
        <w:rPr>
          <w:rFonts w:ascii="Times New Roman" w:hAnsi="Times New Roman" w:cs="Times New Roman"/>
          <w:b w:val="0"/>
          <w:sz w:val="24"/>
        </w:rPr>
        <w:t>[11] OpenSSL Project, "OpenSSL 3.x Documentation," 2024. [Online]. Available: https://www.openssl.org/docs/.</w:t>
      </w:r>
    </w:p>
    <w:p w14:paraId="0A6B1BB5">
      <w:pPr>
        <w:spacing w:after="120" w:line="360" w:lineRule="auto"/>
        <w:ind w:left="454" w:hanging="454"/>
      </w:pPr>
      <w:r>
        <w:rPr>
          <w:rFonts w:ascii="Times New Roman" w:hAnsi="Times New Roman" w:cs="Times New Roman"/>
          <w:b w:val="0"/>
          <w:sz w:val="24"/>
        </w:rPr>
        <w:t>[12] cppreference.com, "C++ Standard Library Reference," 2024. [Online]. Available: https://en.cppreference.com/.</w:t>
      </w:r>
    </w:p>
    <w:p w14:paraId="7FDB8C99">
      <w:pPr>
        <w:spacing w:after="120" w:line="360" w:lineRule="auto"/>
        <w:ind w:left="454" w:hanging="454"/>
      </w:pPr>
      <w:r>
        <w:rPr>
          <w:rFonts w:ascii="Times New Roman" w:hAnsi="Times New Roman" w:cs="Times New Roman"/>
          <w:b w:val="0"/>
          <w:sz w:val="24"/>
        </w:rPr>
        <w:t>[13] Linux Programmer's Manual, "socket(2), bind(2), listen(2), accept(2), connect(2), send(2), recv(2), select(2), getaddrinfo(3)," 2024.</w:t>
      </w:r>
    </w:p>
    <w:p w14:paraId="4783EF79">
      <w:pPr>
        <w:spacing w:after="120" w:line="360" w:lineRule="auto"/>
        <w:ind w:left="454" w:hanging="454"/>
      </w:pPr>
      <w:r>
        <w:rPr>
          <w:rFonts w:ascii="Times New Roman" w:hAnsi="Times New Roman" w:cs="Times New Roman"/>
          <w:b w:val="0"/>
          <w:sz w:val="24"/>
        </w:rPr>
        <w:t>[14] J. Postel, "Transmission Control Protocol," RFC 793, IETF, Sept. 1981.</w:t>
      </w:r>
    </w:p>
    <w:p w14:paraId="0469BF4B">
      <w:r>
        <w:br w:type="page"/>
      </w:r>
    </w:p>
    <w:p w14:paraId="03A1B366">
      <w:pPr>
        <w:spacing w:before="0" w:after="240" w:line="360" w:lineRule="auto"/>
        <w:jc w:val="left"/>
      </w:pPr>
      <w:r>
        <w:rPr>
          <w:rFonts w:ascii="Times New Roman" w:hAnsi="Times New Roman" w:cs="Times New Roman"/>
          <w:b/>
          <w:sz w:val="32"/>
        </w:rPr>
        <w:t>Appendix - Team Roles and Contributions</w:t>
      </w:r>
    </w:p>
    <w:p w14:paraId="60D6A0E3">
      <w:pPr>
        <w:spacing w:before="0" w:after="40" w:line="360" w:lineRule="auto"/>
        <w:ind w:firstLine="0"/>
      </w:pPr>
      <w:r>
        <w:rPr>
          <w:rFonts w:ascii="Times New Roman" w:hAnsi="Times New Roman" w:cs="Times New Roman"/>
          <w:b/>
          <w:sz w:val="24"/>
        </w:rPr>
        <w:t>Harman Singh Sandhu (992501030149)</w:t>
      </w:r>
    </w:p>
    <w:p w14:paraId="0BF11937">
      <w:pPr>
        <w:spacing w:before="0" w:after="40" w:line="360" w:lineRule="auto"/>
        <w:ind w:firstLine="0"/>
      </w:pPr>
      <w:r>
        <w:rPr>
          <w:rFonts w:ascii="Times New Roman" w:hAnsi="Times New Roman" w:cs="Times New Roman"/>
          <w:b/>
          <w:sz w:val="24"/>
        </w:rPr>
        <w:t>Anant Pratap Singh (992501030122)</w:t>
      </w:r>
    </w:p>
    <w:p w14:paraId="4A6DFF97">
      <w:pPr>
        <w:spacing w:before="0" w:after="40" w:line="360" w:lineRule="auto"/>
        <w:ind w:firstLine="0"/>
      </w:pPr>
      <w:r>
        <w:rPr>
          <w:rFonts w:ascii="Times New Roman" w:hAnsi="Times New Roman" w:cs="Times New Roman"/>
          <w:b/>
          <w:sz w:val="24"/>
        </w:rPr>
        <w:t>Harshit Sharma (9925010301</w:t>
      </w:r>
      <w:r>
        <w:rPr>
          <w:rFonts w:hint="default" w:cs="Times New Roman"/>
          <w:b/>
          <w:sz w:val="24"/>
          <w:lang w:val="en-US"/>
        </w:rPr>
        <w:t>29</w:t>
      </w:r>
      <w:r>
        <w:rPr>
          <w:rFonts w:ascii="Times New Roman" w:hAnsi="Times New Roman" w:cs="Times New Roman"/>
          <w:b/>
          <w:sz w:val="24"/>
        </w:rPr>
        <w:t>)</w:t>
      </w:r>
    </w:p>
    <w:p w14:paraId="34D2674C">
      <w:pPr>
        <w:spacing w:before="0" w:after="40" w:line="360" w:lineRule="auto"/>
        <w:ind w:firstLine="0"/>
      </w:pPr>
      <w:r>
        <w:rPr>
          <w:rFonts w:ascii="Times New Roman" w:hAnsi="Times New Roman" w:cs="Times New Roman"/>
          <w:b/>
          <w:sz w:val="24"/>
        </w:rPr>
        <w:t>Sneha Saxena (992501030146)</w:t>
      </w:r>
    </w:p>
    <w:p w14:paraId="7FE78C48">
      <w:pPr>
        <w:spacing w:before="0" w:after="80" w:line="360" w:lineRule="auto"/>
        <w:ind w:firstLine="340"/>
      </w:pPr>
    </w:p>
    <w:sectPr>
      <w:pgSz w:w="11906" w:h="16838"/>
      <w:pgMar w:top="1134" w:right="1134" w:bottom="1134" w:left="1134"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0F176">
    <w:pPr>
      <w:pStyle w:val="18"/>
      <w:jc w:val="center"/>
    </w:pPr>
    <w:r>
      <w:rPr>
        <w:rFonts w:ascii="Times New Roman" w:hAnsi="Times New Roman" w:cs="Times New Roman"/>
        <w:b w:val="0"/>
        <w:sz w:val="22"/>
      </w:rPr>
      <w:fldChar w:fldCharType="begin"/>
    </w:r>
    <w:r>
      <w:rPr>
        <w:rFonts w:ascii="Times New Roman" w:hAnsi="Times New Roman" w:cs="Times New Roman"/>
        <w:b w:val="0"/>
        <w:sz w:val="22"/>
      </w:rPr>
      <w:instrText xml:space="preserve">PAGE   \* MERGEFORMAT</w:instrText>
    </w:r>
    <w:r>
      <w:rPr>
        <w:rFonts w:ascii="Times New Roman" w:hAnsi="Times New Roman" w:cs="Times New Roman"/>
        <w:b w:val="0"/>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FE95B3"/>
    <w:rsid w:val="3B7D3B1E"/>
    <w:rsid w:val="3F6B043C"/>
    <w:rsid w:val="3FFF43FF"/>
    <w:rsid w:val="4FEF2EEF"/>
    <w:rsid w:val="5BFBC61C"/>
    <w:rsid w:val="5DEB6AA4"/>
    <w:rsid w:val="5E374262"/>
    <w:rsid w:val="5F3F54E4"/>
    <w:rsid w:val="6E2B9E6A"/>
    <w:rsid w:val="6F7D0E1C"/>
    <w:rsid w:val="6FFFBB8E"/>
    <w:rsid w:val="77335DD5"/>
    <w:rsid w:val="77D318B5"/>
    <w:rsid w:val="7AFA3ADC"/>
    <w:rsid w:val="7BEFEB74"/>
    <w:rsid w:val="7DBF2B10"/>
    <w:rsid w:val="9CFADF7D"/>
    <w:rsid w:val="A6F75523"/>
    <w:rsid w:val="AEB3DBBA"/>
    <w:rsid w:val="AFFFB1BB"/>
    <w:rsid w:val="BDF92F23"/>
    <w:rsid w:val="CFAEC939"/>
    <w:rsid w:val="D3B78BD7"/>
    <w:rsid w:val="D8DA09A7"/>
    <w:rsid w:val="DB7FF0F2"/>
    <w:rsid w:val="DBF6FFFF"/>
    <w:rsid w:val="DD7F4BED"/>
    <w:rsid w:val="DFFD343A"/>
    <w:rsid w:val="E59BBE26"/>
    <w:rsid w:val="E9C650EB"/>
    <w:rsid w:val="F2EBE56D"/>
    <w:rsid w:val="FA9F762E"/>
    <w:rsid w:val="FB5F7785"/>
    <w:rsid w:val="FB6C6706"/>
    <w:rsid w:val="FBBB55C8"/>
    <w:rsid w:val="FD675110"/>
    <w:rsid w:val="FEFD00CA"/>
    <w:rsid w:val="FF5E45F4"/>
    <w:rsid w:val="FF771A8C"/>
    <w:rsid w:val="FF7729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cs="Times New Roman" w:eastAsiaTheme="minorEastAsia"/>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116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ACEツ</cp:lastModifiedBy>
  <dcterms:modified xsi:type="dcterms:W3CDTF">2026-05-06T22:32:54Z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9329096AAA00DF6A2B69FB697DEA6EF1_42</vt:lpwstr>
  </property>
</Properties>
</file>